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基于对目标场景的分析，系统应满足以下功能需求。 列出了主要功能需求条目。</w:t>
      </w:r>
    </w:p>
    <w:p w14:paraId="29B570FD">
      <w:pPr>
        <w:spacing w:before="0" w:after="0" w:line="360" w:lineRule="auto"/>
        <w:ind w:firstLineChars="200"/>
        <w:jc w:val="both"/>
        <w:rPr>
          <w:rFonts w:ascii="Times New Roman" w:hAnsi="Times New Roman" w:eastAsia="宋体" w:cs="Times New Roman"/>
          <w:b w:val="0"/>
          <w:sz w:val="24"/>
        </w:rPr>
      </w:pPr>
    </w:p>
    <w:p>
      <w:pPr>
        <w:pStyle w:val="表题"/>
      </w:pPr>
      <w:bookmarkStart w:id="41" w:name="tab_3_1"/>
      <w:r>
        <w:t xml:space="preserve">表 3-1</w:t>
      </w:r>
      <w:bookmarkEnd w:id="4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1597504A">
      <w:pPr>
        <w:keepNext/>
        <w:spacing w:before="120" w:after="60" w:line="360" w:lineRule="auto"/>
        <w:jc w:val="center"/>
        <w:rPr>
          <w:rFonts w:hint="eastAsia" w:ascii="Times New Roman" w:hAnsi="Times New Roman" w:eastAsia="黑体" w:cs="Times New Roman"/>
          <w:b/>
          <w:sz w:val="24"/>
          <w:lang w:eastAsia="zh-CN"/>
        </w:rPr>
      </w:pPr>
      <w:r>
        <w:rPr>
          <w:rFonts w:hint="eastAsia" w:ascii="Times New Roman" w:hAnsi="Times New Roman" w:eastAsia="黑体" w:cs="Times New Roman"/>
          <w:b/>
          <w:sz w:val="24"/>
          <w:lang w:eastAsia="zh-CN"/>
        </w:rPr>
        <w:drawing>
          <wp:inline distT="0" distB="0" distL="114300" distR="114300">
            <wp:extent cx="3616325" cy="2915285"/>
            <wp:effectExtent l="0" t="0" r="3175" b="5715"/>
            <wp:docPr id="1" name="图片 1" descr="微信图片_2025062716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627160040"/>
                    <pic:cNvPicPr>
                      <a:picLocks noChangeAspect="1"/>
                    </pic:cNvPicPr>
                  </pic:nvPicPr>
                  <pic:blipFill>
                    <a:blip r:embed="rId10"/>
                    <a:stretch>
                      <a:fillRect/>
                    </a:stretch>
                  </pic:blipFill>
                  <pic:spPr>
                    <a:xfrm>
                      <a:off x="0" y="0"/>
                      <a:ext cx="3616325" cy="2915285"/>
                    </a:xfrm>
                    <a:prstGeom prst="rect">
                      <a:avLst/>
                    </a:prstGeom>
                  </pic:spPr>
                </pic:pic>
              </a:graphicData>
            </a:graphic>
          </wp:inline>
        </w:drawing>
      </w:r>
      <w:bookmarkStart w:id="0" w:name="_GoBack"/>
      <w:bookmarkEnd w:id="0"/>
    </w:p>
    <w:p>
      <w:pPr>
        <w:pStyle w:val="图题"/>
      </w:pPr>
      <w:bookmarkStart w:id="38" w:name="fig_3_1"/>
      <w:r>
        <w:t xml:space="preserve">图 3-1</w:t>
      </w:r>
      <w:bookmarkEnd w:id="38"/>
    </w:p>
    <w:p w14:paraId="7FD63DAF">
      <w:pPr>
        <w:keepNext/>
        <w:spacing w:before="120" w:after="60" w:line="360" w:lineRule="auto"/>
        <w:jc w:val="center"/>
        <w:rPr>
          <w:rFonts w:hint="eastAsia" w:ascii="Times New Roman" w:hAnsi="Times New Roman" w:eastAsia="黑体" w:cs="Times New Roman"/>
          <w:b/>
          <w:sz w:val="24"/>
          <w:lang w:eastAsia="zh-CN"/>
        </w:rPr>
      </w:pPr>
    </w:p>
    <w:p w14:paraId="68E13186">
      <w:pPr>
        <w:pStyle w:val="公式编号"/>
        <w:keepNext/>
        <w:spacing w:before="120" w:after="60" w:line="360" w:lineRule="auto"/>
        <w:rPr>
          <w:rFonts w:hint="default" w:ascii="Times New Roman" w:hAnsi="Times New Roman" w:eastAsia="黑体" w:cs="Times New Roman"/>
          <w:b/>
          <w:sz w:val="24"/>
          <w:lang w:val="en-US" w:eastAsia="zh-CN"/>
        </w:rPr>
        <w:tabs>
          <w:tab w:val="center" w:pos="4819"/>
          <w:tab w:val="right" w:pos="9638"/>
        </w:tabs>
      </w:pPr>
      <w:r>
        <w:tab/>
      </w:r>
      <m:oMathPara>
        <m:oMath>
          <m:r>
            <m:rPr>
              <m:sty m:val="bi"/>
            </m:rPr>
            <w:rPr>
              <w:rFonts w:hint="default" w:ascii="Cambria Math" w:hAnsi="Cambria Math" w:eastAsia="黑体" w:cs="Times New Roman"/>
              <w:sz w:val="24"/>
              <w:szCs w:val="22"/>
              <w:lang w:val="en-US" w:eastAsia="zh-CN" w:bidi="ar-SA"/>
            </w:rPr>
            <m:t>y=x+1</m:t>
          </m:r>
        </m:oMath>
      </m:oMathPara>
      <w:r>
        <w:tab/>
      </w:r>
      <w:bookmarkStart w:id="1" w:name="eq_3_1"/>
      <w:r>
        <w:t xml:space="preserve">(3-1)</w:t>
      </w:r>
      <w:bookmarkEnd w:id="1"/>
      <w:r>
        <w:tab/>
      </w:r>
      <w:bookmarkStart w:id="8" w:name="eq_3_1"/>
      <w:r>
        <w:t xml:space="preserve">(3-1)</w:t>
      </w:r>
      <w:bookmarkEnd w:id="8"/>
      <w:r>
        <w:tab/>
      </w:r>
      <w:bookmarkStart w:id="15" w:name="eq_3_1"/>
      <w:r>
        <w:t xml:space="preserve">(3-1)</w:t>
      </w:r>
      <w:bookmarkEnd w:id="15"/>
      <w:r>
        <w:tab/>
      </w:r>
      <w:bookmarkStart w:id="22" w:name="eq_3_1"/>
      <w:r>
        <w:t xml:space="preserve">(3-1)</w:t>
      </w:r>
      <w:bookmarkEnd w:id="22"/>
      <w:r>
        <w:tab/>
      </w:r>
      <w:bookmarkStart w:id="36" w:name="eq_3_1"/>
      <w:r>
        <w:t xml:space="preserve">(3-1)</w:t>
      </w:r>
      <w:bookmarkEnd w:id="36"/>
      <w:r>
        <w:tab/>
      </w:r>
      <w:bookmarkStart w:id="45" w:name="eq_3_1"/>
      <w:r>
        <w:t xml:space="preserve">(3-1)</w:t>
      </w:r>
      <w:bookmarkEnd w:id="45"/>
    </w:p>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39" w:name="fig_3_2"/>
      <w:r>
        <w:t xml:space="preserve">图 3-2 系统总体架构</w:t>
      </w:r>
      <w:bookmarkEnd w:id="39"/>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40" w:name="fig_3_3"/>
      <w:r>
        <w:t xml:space="preserve">图 3-3 系统处理流程</w:t>
      </w:r>
      <w:bookmarkEnd w:id="40"/>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pPr>
        <w:pStyle w:val="表题"/>
      </w:pPr>
      <w:bookmarkStart w:id="42" w:name="tab_4_1"/>
      <w:r>
        <w:t xml:space="preserve">表 4-1</w:t>
      </w:r>
      <w:bookmarkEnd w:id="42"/>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pStyle w:val="公式编号"/>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tab/>
      </w:r>
      <w:bookmarkStart w:id="5" w:name="eq_4_1"/>
      <w:r>
        <w:t xml:space="preserve">(4-1)</w:t>
      </w:r>
      <w:bookmarkEnd w:id="5"/>
      <w:r>
        <w:tab/>
      </w:r>
      <w:bookmarkStart w:id="12" w:name="eq_4_1"/>
      <w:r>
        <w:t xml:space="preserve">(4-1)</w:t>
      </w:r>
      <w:bookmarkEnd w:id="12"/>
      <w:r>
        <w:tab/>
      </w:r>
      <w:bookmarkStart w:id="19" w:name="eq_4_1"/>
      <w:r>
        <w:t xml:space="preserve">(4-1)</w:t>
      </w:r>
      <w:bookmarkEnd w:id="19"/>
      <w:r>
        <w:tab/>
      </w:r>
      <w:bookmarkStart w:id="26" w:name="eq_4_1"/>
      <w:r>
        <w:t xml:space="preserve">(4-1)</w:t>
      </w:r>
      <w:bookmarkEnd w:id="26"/>
      <w:r>
        <w:tab/>
      </w:r>
      <w:bookmarkStart w:id="37" w:name="eq_4_1"/>
      <w:r>
        <w:t xml:space="preserve">(4-1)</w:t>
      </w:r>
      <w:bookmarkEnd w:id="37"/>
      <w:r>
        <w:tab/>
      </w:r>
      <w:bookmarkStart w:id="46" w:name="eq_4_1"/>
      <w:r>
        <w:t xml:space="preserve">(4-1)</w:t>
      </w:r>
      <w:bookmarkEnd w:id="46"/>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pPr>
        <w:pStyle w:val="表题"/>
      </w:pPr>
      <w:bookmarkStart w:id="43" w:name="tab_5_1"/>
      <w:r>
        <w:t xml:space="preserve">表 5-1</w:t>
      </w:r>
      <w:bookmarkEnd w:id="43"/>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pPr>
        <w:pStyle w:val="表题"/>
      </w:pPr>
      <w:bookmarkStart w:id="44" w:name="tab_5_2"/>
      <w:r>
        <w:t xml:space="preserve">表 5-2</w:t>
      </w:r>
      <w:bookmarkEnd w:id="44"/>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1C20716E"/>
    <w:rsid w:val="23FC5ADE"/>
    <w:rsid w:val="53685179"/>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17673</Words>
  <Characters>22966</Characters>
  <Lines>0</Lines>
  <Paragraphs>0</Paragraphs>
  <TotalTime>3</TotalTime>
  <ScaleCrop>false</ScaleCrop>
  <LinksUpToDate>false</LinksUpToDate>
  <CharactersWithSpaces>24293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2026-05-14T14:50:01Z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