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keepNext/>
        <w:spacing w:before="120" w:after="60" w:line="360" w:lineRule="auto"/>
        <w:jc w:val="center"/>
        <w:rPr>
          <w:rFonts w:hint="default" w:ascii="Times New Roman" w:hAnsi="Times New Roman" w:eastAsia="黑体" w:cs="Times New Roman"/>
          <w:b/>
          <w:sz w:val="24"/>
          <w:lang w:val="en-US" w:eastAsia="zh-CN"/>
        </w:rPr>
      </w:pPr>
      <m:oMathPara>
        <m:oMath>
          <m:r>
            <m:rPr>
              <m:sty m:val="bi"/>
            </m:rPr>
            <w:rPr>
              <w:rFonts w:hint="default" w:ascii="Cambria Math" w:hAnsi="Cambria Math" w:eastAsia="黑体" w:cs="Times New Roman"/>
              <w:sz w:val="24"/>
              <w:szCs w:val="22"/>
              <w:lang w:val="en-US" w:eastAsia="zh-CN" w:bidi="ar-SA"/>
            </w:rPr>
            <m:t>y=x+1</m:t>
          </m:r>
        </m:oMath>
      </m:oMathPara>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