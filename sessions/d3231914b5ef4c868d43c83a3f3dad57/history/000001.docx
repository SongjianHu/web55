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bookmarkStart w:id="0" w:name="_GoBack"/>
            <w:bookmarkEnd w:id="0"/>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10"/>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pPr>
    </w:p>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r>
        <w:br w:type="page"/>
      </w:r>
    </w:p>
    <w:p w14:paraId="282976CA">
      <w:pPr>
        <w:keepNext/>
        <w:spacing w:before="360" w:after="360" w:line="360" w:lineRule="auto"/>
        <w:jc w:val="center"/>
      </w:pPr>
      <w:r>
        <w:rPr>
          <w:rFonts w:ascii="Times New Roman" w:hAnsi="Times New Roman" w:eastAsia="黑体" w:cs="Times New Roman"/>
          <w:b/>
          <w:sz w:val="32"/>
        </w:rPr>
        <w:t>第1章  绪论</w:t>
      </w:r>
    </w:p>
    <w:p w14:paraId="2DEDC81C">
      <w:pPr>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keepNext/>
        <w:spacing w:before="360" w:after="360" w:line="360" w:lineRule="auto"/>
        <w:jc w:val="center"/>
      </w:pPr>
      <w:r>
        <w:rPr>
          <w:rFonts w:ascii="Times New Roman" w:hAnsi="Times New Roman" w:eastAsia="黑体" w:cs="Times New Roman"/>
          <w:b/>
          <w:sz w:val="32"/>
        </w:rPr>
        <w:t>第2章  相关技术与理论基础</w:t>
      </w:r>
    </w:p>
    <w:p w14:paraId="78503818">
      <w:pPr>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keepNext/>
        <w:spacing w:before="240" w:after="120" w:line="360" w:lineRule="auto"/>
      </w:pPr>
      <w:r>
        <w:rPr>
          <w:rFonts w:ascii="Times New Roman" w:hAnsi="Times New Roman" w:eastAsia="黑体" w:cs="Times New Roman"/>
          <w:b/>
          <w:sz w:val="28"/>
        </w:rPr>
        <w:t>2.2  文档语义识别方法</w:t>
      </w:r>
    </w:p>
    <w:p w14:paraId="5B426536">
      <w:pPr>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keepNext/>
        <w:spacing w:before="360" w:after="360" w:line="360" w:lineRule="auto"/>
        <w:jc w:val="center"/>
      </w:pPr>
      <w:r>
        <w:rPr>
          <w:rFonts w:ascii="Times New Roman" w:hAnsi="Times New Roman" w:eastAsia="黑体" w:cs="Times New Roman"/>
          <w:b/>
          <w:sz w:val="32"/>
        </w:rPr>
        <w:t>第3章  系统需求分析与总体设计</w:t>
      </w:r>
    </w:p>
    <w:p w14:paraId="42B230E4">
      <w:pPr>
        <w:keepNext/>
        <w:spacing w:before="240" w:after="120" w:line="360" w:lineRule="auto"/>
      </w:pPr>
      <w:r>
        <w:rPr>
          <w:rFonts w:ascii="Times New Roman" w:hAnsi="Times New Roman" w:eastAsia="黑体" w:cs="Times New Roman"/>
          <w:b/>
          <w:sz w:val="28"/>
        </w:rPr>
        <w:t>3.1  需求分析</w:t>
      </w:r>
    </w:p>
    <w:p w14:paraId="0D7F72EE">
      <w:pPr>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1"/>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keepNext/>
        <w:spacing w:before="360" w:after="360" w:line="360" w:lineRule="auto"/>
        <w:jc w:val="center"/>
      </w:pPr>
      <w:r>
        <w:rPr>
          <w:rFonts w:ascii="Times New Roman" w:hAnsi="Times New Roman" w:eastAsia="黑体" w:cs="Times New Roman"/>
          <w:b/>
          <w:sz w:val="32"/>
        </w:rPr>
        <w:t>第4章  关键模块详细设计与实现</w:t>
      </w:r>
    </w:p>
    <w:p w14:paraId="124D43B4">
      <w:pPr>
        <w:keepNext/>
        <w:spacing w:before="240" w:after="120" w:line="360" w:lineRule="auto"/>
      </w:pPr>
      <w:r>
        <w:rPr>
          <w:rFonts w:ascii="Times New Roman" w:hAnsi="Times New Roman" w:eastAsia="黑体" w:cs="Times New Roman"/>
          <w:b/>
          <w:sz w:val="28"/>
        </w:rPr>
        <w:t>4.1  配置层设计与实现</w:t>
      </w:r>
    </w:p>
    <w:p w14:paraId="720E3D57">
      <w:pPr>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keepNext/>
        <w:spacing w:before="240" w:after="120" w:line="360" w:lineRule="auto"/>
      </w:pPr>
      <w:r>
        <w:rPr>
          <w:rFonts w:ascii="Times New Roman" w:hAnsi="Times New Roman" w:eastAsia="黑体" w:cs="Times New Roman"/>
          <w:b/>
          <w:sz w:val="28"/>
        </w:rPr>
        <w:t>4.2  核心层设计与实现</w:t>
      </w:r>
    </w:p>
    <w:p w14:paraId="640A1205">
      <w:pPr>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keepNext/>
        <w:spacing w:before="240" w:after="120" w:line="360" w:lineRule="auto"/>
      </w:pPr>
      <w:r>
        <w:rPr>
          <w:rFonts w:ascii="Times New Roman" w:hAnsi="Times New Roman" w:eastAsia="黑体" w:cs="Times New Roman"/>
          <w:b/>
          <w:sz w:val="28"/>
        </w:rPr>
        <w:t>4.3  流水线层设计与实现</w:t>
      </w:r>
    </w:p>
    <w:p w14:paraId="4717F5FC">
      <w:pPr>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keepNext/>
        <w:spacing w:before="360" w:after="360" w:line="360" w:lineRule="auto"/>
        <w:jc w:val="center"/>
      </w:pPr>
      <w:r>
        <w:rPr>
          <w:rFonts w:ascii="Times New Roman" w:hAnsi="Times New Roman" w:eastAsia="黑体" w:cs="Times New Roman"/>
          <w:b/>
          <w:sz w:val="32"/>
        </w:rPr>
        <w:t>第5章  系统测试与结果分析</w:t>
      </w:r>
    </w:p>
    <w:p w14:paraId="18C805A9">
      <w:pPr>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keepNext/>
        <w:spacing w:before="360" w:after="360" w:line="360" w:lineRule="auto"/>
        <w:jc w:val="center"/>
      </w:pPr>
      <w:r>
        <w:rPr>
          <w:rFonts w:ascii="Times New Roman" w:hAnsi="Times New Roman" w:eastAsia="黑体" w:cs="Times New Roman"/>
          <w:b/>
          <w:sz w:val="32"/>
        </w:rPr>
        <w:t>第6章  结论</w:t>
      </w:r>
    </w:p>
    <w:p w14:paraId="6FC63019">
      <w:pPr>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9901272"/>
    <w:rsid w:val="3E0D6CBE"/>
    <w:rsid w:val="47415C2D"/>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semiHidden/>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uiPriority w:val="99"/>
    <w:pPr>
      <w:ind w:left="1080" w:hanging="360"/>
      <w:contextualSpacing/>
    </w:pPr>
  </w:style>
  <w:style w:type="paragraph" w:styleId="13">
    <w:name w:val="List Number 2"/>
    <w:basedOn w:val="1"/>
    <w:semiHidden/>
    <w:unhideWhenUsed/>
    <w:uiPriority w:val="99"/>
    <w:pPr>
      <w:numPr>
        <w:ilvl w:val="0"/>
        <w:numId w:val="1"/>
      </w:numPr>
      <w:contextualSpacing/>
    </w:pPr>
  </w:style>
  <w:style w:type="paragraph" w:styleId="14">
    <w:name w:val="List Number"/>
    <w:basedOn w:val="1"/>
    <w:semiHidden/>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uiPriority w:val="99"/>
    <w:pPr>
      <w:numPr>
        <w:ilvl w:val="0"/>
        <w:numId w:val="3"/>
      </w:numPr>
      <w:contextualSpacing/>
    </w:pPr>
  </w:style>
  <w:style w:type="paragraph" w:styleId="17">
    <w:name w:val="Body Text 3"/>
    <w:basedOn w:val="1"/>
    <w:link w:val="146"/>
    <w:semiHidden/>
    <w:unhideWhenUsed/>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uiPriority w:val="99"/>
    <w:pPr>
      <w:spacing w:after="120"/>
    </w:pPr>
  </w:style>
  <w:style w:type="paragraph" w:styleId="20">
    <w:name w:val="List Number 3"/>
    <w:basedOn w:val="1"/>
    <w:semiHidden/>
    <w:unhideWhenUsed/>
    <w:uiPriority w:val="99"/>
    <w:pPr>
      <w:numPr>
        <w:ilvl w:val="0"/>
        <w:numId w:val="5"/>
      </w:numPr>
      <w:contextualSpacing/>
    </w:pPr>
  </w:style>
  <w:style w:type="paragraph" w:styleId="21">
    <w:name w:val="List 2"/>
    <w:basedOn w:val="1"/>
    <w:semiHidden/>
    <w:unhideWhenUsed/>
    <w:uiPriority w:val="99"/>
    <w:pPr>
      <w:ind w:left="720" w:hanging="360"/>
      <w:contextualSpacing/>
    </w:pPr>
  </w:style>
  <w:style w:type="paragraph" w:styleId="22">
    <w:name w:val="List Continue"/>
    <w:basedOn w:val="1"/>
    <w:semiHidden/>
    <w:unhideWhenUsed/>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uiPriority w:val="99"/>
    <w:pPr>
      <w:tabs>
        <w:tab w:val="center" w:pos="4680"/>
        <w:tab w:val="right" w:pos="9360"/>
      </w:tabs>
      <w:spacing w:after="0" w:line="240" w:lineRule="auto"/>
    </w:pPr>
  </w:style>
  <w:style w:type="paragraph" w:styleId="25">
    <w:name w:val="header"/>
    <w:basedOn w:val="1"/>
    <w:link w:val="135"/>
    <w:semiHidden/>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uiPriority w:val="99"/>
    <w:pPr>
      <w:ind w:left="360" w:hanging="360"/>
      <w:contextualSpacing/>
    </w:pPr>
  </w:style>
  <w:style w:type="paragraph" w:styleId="28">
    <w:name w:val="Body Text 2"/>
    <w:basedOn w:val="1"/>
    <w:link w:val="145"/>
    <w:semiHidden/>
    <w:unhideWhenUsed/>
    <w:uiPriority w:val="99"/>
    <w:pPr>
      <w:spacing w:after="120" w:line="480" w:lineRule="auto"/>
    </w:pPr>
  </w:style>
  <w:style w:type="paragraph" w:styleId="29">
    <w:name w:val="List Continue 2"/>
    <w:basedOn w:val="1"/>
    <w:semiHidden/>
    <w:unhideWhenUsed/>
    <w:uiPriority w:val="99"/>
    <w:pPr>
      <w:spacing w:after="120"/>
      <w:ind w:left="720"/>
      <w:contextualSpacing/>
    </w:pPr>
  </w:style>
  <w:style w:type="paragraph" w:styleId="30">
    <w:name w:val="List Continue 3"/>
    <w:basedOn w:val="1"/>
    <w:semiHidden/>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17631</Words>
  <Characters>22901</Characters>
  <Lines>0</Lines>
  <Paragraphs>0</Paragraphs>
  <TotalTime>39</TotalTime>
  <ScaleCrop>false</ScaleCrop>
  <LinksUpToDate>false</LinksUpToDate>
  <CharactersWithSpaces>24222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2026-05-12T11:30:43Z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