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2"/>
        <w:tblW w:w="91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7"/>
        <w:gridCol w:w="84"/>
        <w:gridCol w:w="1281"/>
        <w:gridCol w:w="1735"/>
        <w:gridCol w:w="284"/>
        <w:gridCol w:w="2284"/>
        <w:gridCol w:w="796"/>
        <w:gridCol w:w="149"/>
        <w:gridCol w:w="1365"/>
      </w:tblGrid>
      <w:tr w14:paraId="11FC7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2C4AB0D4">
            <w:pPr>
              <w:pStyle w:val="164"/>
            </w:pPr>
            <w:r>
              <w:rPr>
                <w:rFonts w:hint="eastAsia"/>
                <w:b/>
                <w:bCs/>
                <w:sz w:val="30"/>
              </w:rPr>
              <w:br w:type="page"/>
            </w:r>
            <w:r>
              <w:rPr>
                <w:rFonts w:hint="eastAsia"/>
              </w:rPr>
              <w:t>分类号</w:t>
            </w:r>
          </w:p>
        </w:tc>
        <w:tc>
          <w:tcPr>
            <w:tcW w:w="1365" w:type="dxa"/>
            <w:gridSpan w:val="2"/>
            <w:tcBorders>
              <w:top w:val="nil"/>
              <w:left w:val="nil"/>
              <w:bottom w:val="dashSmallGap" w:color="auto" w:sz="4" w:space="0"/>
              <w:right w:val="nil"/>
            </w:tcBorders>
            <w:vAlign w:val="bottom"/>
          </w:tcPr>
          <w:p w14:paraId="6A012E39">
            <w:pPr>
              <w:pStyle w:val="164"/>
              <w:rPr>
                <w:b/>
                <w:bCs/>
              </w:rPr>
            </w:pPr>
          </w:p>
        </w:tc>
        <w:tc>
          <w:tcPr>
            <w:tcW w:w="4303" w:type="dxa"/>
            <w:gridSpan w:val="3"/>
            <w:tcBorders>
              <w:top w:val="nil"/>
              <w:left w:val="nil"/>
              <w:bottom w:val="nil"/>
              <w:right w:val="nil"/>
            </w:tcBorders>
            <w:vAlign w:val="bottom"/>
          </w:tcPr>
          <w:p w14:paraId="148955E2">
            <w:pPr>
              <w:pStyle w:val="164"/>
            </w:pPr>
          </w:p>
        </w:tc>
        <w:tc>
          <w:tcPr>
            <w:tcW w:w="945" w:type="dxa"/>
            <w:gridSpan w:val="2"/>
            <w:tcBorders>
              <w:top w:val="nil"/>
              <w:left w:val="nil"/>
              <w:bottom w:val="nil"/>
              <w:right w:val="nil"/>
            </w:tcBorders>
            <w:vAlign w:val="bottom"/>
          </w:tcPr>
          <w:p w14:paraId="37C8A0D5">
            <w:pPr>
              <w:pStyle w:val="164"/>
            </w:pPr>
            <w:r>
              <w:rPr>
                <w:rFonts w:hint="eastAsia"/>
              </w:rPr>
              <w:t>密 级</w:t>
            </w:r>
          </w:p>
        </w:tc>
        <w:tc>
          <w:tcPr>
            <w:tcW w:w="1365" w:type="dxa"/>
            <w:tcBorders>
              <w:top w:val="nil"/>
              <w:left w:val="nil"/>
              <w:bottom w:val="dashSmallGap" w:color="auto" w:sz="4" w:space="0"/>
              <w:right w:val="nil"/>
            </w:tcBorders>
            <w:vAlign w:val="bottom"/>
          </w:tcPr>
          <w:p w14:paraId="3B848D60">
            <w:pPr>
              <w:pStyle w:val="164"/>
            </w:pPr>
          </w:p>
        </w:tc>
      </w:tr>
      <w:tr w14:paraId="760666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85" w:hRule="atLeast"/>
          <w:jc w:val="center"/>
        </w:trPr>
        <w:tc>
          <w:tcPr>
            <w:tcW w:w="1157" w:type="dxa"/>
            <w:tcBorders>
              <w:top w:val="nil"/>
              <w:left w:val="nil"/>
              <w:bottom w:val="nil"/>
              <w:right w:val="nil"/>
            </w:tcBorders>
            <w:vAlign w:val="bottom"/>
          </w:tcPr>
          <w:p w14:paraId="38517A25">
            <w:pPr>
              <w:pStyle w:val="164"/>
            </w:pPr>
            <w:r>
              <w:rPr>
                <w:rFonts w:hint="eastAsia"/>
              </w:rPr>
              <w:t>U D C</w:t>
            </w:r>
          </w:p>
        </w:tc>
        <w:tc>
          <w:tcPr>
            <w:tcW w:w="1365" w:type="dxa"/>
            <w:gridSpan w:val="2"/>
            <w:tcBorders>
              <w:top w:val="dashSmallGap" w:color="auto" w:sz="4" w:space="0"/>
              <w:left w:val="nil"/>
              <w:bottom w:val="dashSmallGap" w:color="auto" w:sz="4" w:space="0"/>
              <w:right w:val="nil"/>
            </w:tcBorders>
            <w:vAlign w:val="bottom"/>
          </w:tcPr>
          <w:p w14:paraId="62E71AFD">
            <w:pPr>
              <w:pStyle w:val="164"/>
            </w:pPr>
          </w:p>
        </w:tc>
        <w:tc>
          <w:tcPr>
            <w:tcW w:w="4303" w:type="dxa"/>
            <w:gridSpan w:val="3"/>
            <w:tcBorders>
              <w:top w:val="nil"/>
              <w:left w:val="nil"/>
              <w:bottom w:val="nil"/>
              <w:right w:val="nil"/>
            </w:tcBorders>
            <w:vAlign w:val="bottom"/>
          </w:tcPr>
          <w:p w14:paraId="7BBB5382">
            <w:pPr>
              <w:pStyle w:val="164"/>
            </w:pPr>
          </w:p>
        </w:tc>
        <w:tc>
          <w:tcPr>
            <w:tcW w:w="945" w:type="dxa"/>
            <w:gridSpan w:val="2"/>
            <w:tcBorders>
              <w:top w:val="nil"/>
              <w:left w:val="nil"/>
              <w:bottom w:val="nil"/>
              <w:right w:val="nil"/>
            </w:tcBorders>
            <w:vAlign w:val="bottom"/>
          </w:tcPr>
          <w:p w14:paraId="5B74E7FF">
            <w:pPr>
              <w:pStyle w:val="164"/>
            </w:pPr>
            <w:r>
              <w:rPr>
                <w:rFonts w:hint="eastAsia"/>
              </w:rPr>
              <w:t>编 号</w:t>
            </w:r>
          </w:p>
        </w:tc>
        <w:tc>
          <w:tcPr>
            <w:tcW w:w="1365" w:type="dxa"/>
            <w:tcBorders>
              <w:top w:val="dashSmallGap" w:color="auto" w:sz="4" w:space="0"/>
              <w:left w:val="nil"/>
              <w:bottom w:val="dashSmallGap" w:color="auto" w:sz="4" w:space="0"/>
              <w:right w:val="nil"/>
            </w:tcBorders>
            <w:vAlign w:val="bottom"/>
          </w:tcPr>
          <w:p w14:paraId="10898580">
            <w:pPr>
              <w:pStyle w:val="164"/>
              <w:rPr>
                <w:rFonts w:hint="default" w:eastAsia="仿宋_GB2312"/>
                <w:lang w:val="en-US" w:eastAsia="zh-CN"/>
              </w:rPr>
            </w:pPr>
            <w:r>
              <w:rPr>
                <w:rFonts w:hint="eastAsia"/>
                <w:lang w:val="en-US" w:eastAsia="zh-CN"/>
              </w:rPr>
              <w:t>XXX</w:t>
            </w:r>
          </w:p>
        </w:tc>
      </w:tr>
      <w:tr w14:paraId="54E74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34" w:hRule="atLeast"/>
          <w:jc w:val="center"/>
        </w:trPr>
        <w:tc>
          <w:tcPr>
            <w:tcW w:w="9135" w:type="dxa"/>
            <w:gridSpan w:val="9"/>
            <w:tcBorders>
              <w:top w:val="nil"/>
              <w:left w:val="nil"/>
              <w:bottom w:val="nil"/>
              <w:right w:val="nil"/>
            </w:tcBorders>
          </w:tcPr>
          <w:p w14:paraId="17880821">
            <w:pPr>
              <w:pStyle w:val="164"/>
              <w:rPr>
                <w:sz w:val="44"/>
              </w:rPr>
            </w:pPr>
          </w:p>
          <w:p w14:paraId="2357B000">
            <w:pPr>
              <w:pStyle w:val="164"/>
              <w:rPr>
                <w:sz w:val="44"/>
              </w:rPr>
            </w:pPr>
          </w:p>
        </w:tc>
      </w:tr>
      <w:tr w14:paraId="590583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135" w:type="dxa"/>
            <w:gridSpan w:val="9"/>
            <w:tcBorders>
              <w:top w:val="nil"/>
              <w:left w:val="nil"/>
              <w:bottom w:val="nil"/>
              <w:right w:val="nil"/>
            </w:tcBorders>
          </w:tcPr>
          <w:p w14:paraId="380CC375">
            <w:pPr>
              <w:pStyle w:val="167"/>
              <w:rPr>
                <w:color w:val="000000"/>
              </w:rPr>
            </w:pPr>
            <w:r>
              <w:drawing>
                <wp:inline distT="0" distB="0" distL="0" distR="0">
                  <wp:extent cx="1057275" cy="460375"/>
                  <wp:effectExtent l="0" t="0" r="9525" b="9525"/>
                  <wp:docPr id="3" name="图片 3" descr="C:\Users\liutianjiao\Desktop\TIM图片20191230192855.pngTIM图片20191230192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liutianjiao\Desktop\TIM图片20191230192855.pngTIM图片20191230192855"/>
                          <pic:cNvPicPr>
                            <a:picLocks noChangeAspect="1" noChangeArrowheads="1"/>
                          </pic:cNvPicPr>
                        </pic:nvPicPr>
                        <pic:blipFill>
                          <a:blip r:embed="rId6"/>
                          <a:srcRect/>
                          <a:stretch>
                            <a:fillRect/>
                          </a:stretch>
                        </pic:blipFill>
                        <pic:spPr>
                          <a:xfrm>
                            <a:off x="0" y="0"/>
                            <a:ext cx="1057275" cy="460375"/>
                          </a:xfrm>
                          <a:prstGeom prst="rect">
                            <a:avLst/>
                          </a:prstGeom>
                          <a:noFill/>
                          <a:ln>
                            <a:noFill/>
                          </a:ln>
                        </pic:spPr>
                      </pic:pic>
                    </a:graphicData>
                  </a:graphic>
                </wp:inline>
              </w:drawing>
            </w:r>
          </w:p>
          <w:p w14:paraId="3AF163E1">
            <w:pPr>
              <w:pStyle w:val="167"/>
              <w:rPr>
                <w:b/>
                <w:color w:val="000000"/>
              </w:rPr>
            </w:pPr>
            <w:r>
              <w:rPr>
                <w:rFonts w:hint="eastAsia"/>
                <w:b/>
                <w:color w:val="000000"/>
                <w:sz w:val="56"/>
                <w:szCs w:val="56"/>
              </w:rPr>
              <w:t>硕  士  学  位  论  文</w:t>
            </w:r>
          </w:p>
        </w:tc>
      </w:tr>
      <w:tr w14:paraId="33F8BE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77" w:hRule="atLeast"/>
          <w:jc w:val="center"/>
        </w:trPr>
        <w:tc>
          <w:tcPr>
            <w:tcW w:w="9135" w:type="dxa"/>
            <w:gridSpan w:val="9"/>
            <w:tcBorders>
              <w:top w:val="nil"/>
              <w:left w:val="nil"/>
              <w:bottom w:val="nil"/>
              <w:right w:val="nil"/>
            </w:tcBorders>
          </w:tcPr>
          <w:p w14:paraId="7B3AC858">
            <w:pPr>
              <w:adjustRightInd w:val="0"/>
              <w:snapToGrid w:val="0"/>
              <w:jc w:val="center"/>
              <w:rPr>
                <w:color w:val="000000"/>
                <w:sz w:val="44"/>
              </w:rPr>
            </w:pPr>
          </w:p>
        </w:tc>
      </w:tr>
      <w:tr w14:paraId="788756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45" w:hRule="atLeast"/>
          <w:jc w:val="center"/>
        </w:trPr>
        <w:tc>
          <w:tcPr>
            <w:tcW w:w="9135" w:type="dxa"/>
            <w:gridSpan w:val="9"/>
            <w:tcBorders>
              <w:top w:val="nil"/>
              <w:left w:val="nil"/>
              <w:bottom w:val="nil"/>
              <w:right w:val="nil"/>
            </w:tcBorders>
          </w:tcPr>
          <w:p w14:paraId="2AFD315B">
            <w:pPr>
              <w:pStyle w:val="166"/>
            </w:pPr>
            <w:r>
              <w:rPr>
                <w:rFonts w:hint="eastAsia"/>
                <w:lang w:val="en-US" w:eastAsia="zh-CN"/>
              </w:rPr>
              <w:t>请输入</w:t>
            </w:r>
            <w:r>
              <w:rPr>
                <w:rFonts w:hint="eastAsia"/>
              </w:rPr>
              <w:t>论文标题</w:t>
            </w:r>
          </w:p>
          <w:p w14:paraId="1E12A15A">
            <w:pPr>
              <w:pStyle w:val="166"/>
            </w:pPr>
          </w:p>
        </w:tc>
      </w:tr>
      <w:tr w14:paraId="466425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restart"/>
            <w:tcBorders>
              <w:top w:val="nil"/>
              <w:left w:val="nil"/>
              <w:bottom w:val="nil"/>
              <w:right w:val="nil"/>
            </w:tcBorders>
            <w:vAlign w:val="center"/>
          </w:tcPr>
          <w:p w14:paraId="7DF53CC6">
            <w:pPr>
              <w:adjustRightInd w:val="0"/>
              <w:snapToGrid w:val="0"/>
              <w:rPr>
                <w:rFonts w:hint="eastAsia" w:eastAsia="楷体_GB2312"/>
                <w:color w:val="000000"/>
                <w:sz w:val="52"/>
              </w:rPr>
            </w:pPr>
          </w:p>
        </w:tc>
        <w:tc>
          <w:tcPr>
            <w:tcW w:w="3016" w:type="dxa"/>
            <w:gridSpan w:val="2"/>
            <w:tcBorders>
              <w:top w:val="nil"/>
              <w:left w:val="nil"/>
              <w:bottom w:val="nil"/>
              <w:right w:val="nil"/>
            </w:tcBorders>
            <w:vAlign w:val="center"/>
          </w:tcPr>
          <w:p w14:paraId="7B58B84E">
            <w:pPr>
              <w:pStyle w:val="168"/>
              <w:ind w:firstLine="0" w:firstLineChars="0"/>
            </w:pPr>
            <w:r>
              <w:rPr>
                <w:rFonts w:hint="eastAsia"/>
              </w:rPr>
              <w:t>研  究  生  姓  名：</w:t>
            </w:r>
          </w:p>
        </w:tc>
        <w:tc>
          <w:tcPr>
            <w:tcW w:w="284" w:type="dxa"/>
            <w:tcBorders>
              <w:top w:val="nil"/>
              <w:left w:val="nil"/>
              <w:bottom w:val="nil"/>
              <w:right w:val="nil"/>
            </w:tcBorders>
            <w:vAlign w:val="center"/>
          </w:tcPr>
          <w:p w14:paraId="145ED4EB">
            <w:pPr>
              <w:pStyle w:val="168"/>
              <w:ind w:firstLine="1960"/>
            </w:pPr>
            <w:r>
              <w:rPr>
                <w:rFonts w:hint="eastAsia"/>
              </w:rPr>
              <w:t>：</w:t>
            </w:r>
          </w:p>
        </w:tc>
        <w:tc>
          <w:tcPr>
            <w:tcW w:w="3080" w:type="dxa"/>
            <w:gridSpan w:val="2"/>
            <w:tcBorders>
              <w:top w:val="nil"/>
              <w:left w:val="nil"/>
              <w:bottom w:val="nil"/>
              <w:right w:val="nil"/>
            </w:tcBorders>
            <w:vAlign w:val="center"/>
          </w:tcPr>
          <w:p w14:paraId="5DEB7AE5">
            <w:pPr>
              <w:pStyle w:val="168"/>
              <w:ind w:firstLine="0" w:firstLineChars="0"/>
              <w:rPr>
                <w:spacing w:val="20"/>
              </w:rPr>
            </w:pPr>
            <w:r>
              <w:rPr>
                <w:spacing w:val="20"/>
              </w:rPr>
              <w:t xml:space="preserve">     </w:t>
            </w:r>
          </w:p>
        </w:tc>
        <w:tc>
          <w:tcPr>
            <w:tcW w:w="1514" w:type="dxa"/>
            <w:gridSpan w:val="2"/>
            <w:vMerge w:val="restart"/>
            <w:tcBorders>
              <w:top w:val="nil"/>
              <w:left w:val="nil"/>
              <w:bottom w:val="nil"/>
              <w:right w:val="nil"/>
            </w:tcBorders>
            <w:vAlign w:val="center"/>
          </w:tcPr>
          <w:p w14:paraId="6F3F4A51">
            <w:pPr>
              <w:adjustRightInd w:val="0"/>
              <w:snapToGrid w:val="0"/>
              <w:rPr>
                <w:rFonts w:hint="eastAsia" w:eastAsia="楷体_GB2312"/>
                <w:color w:val="000000"/>
                <w:sz w:val="52"/>
              </w:rPr>
            </w:pPr>
          </w:p>
        </w:tc>
      </w:tr>
      <w:tr w14:paraId="6F7AC0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31589850">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B62B534">
            <w:pPr>
              <w:pStyle w:val="168"/>
              <w:ind w:firstLine="0" w:firstLineChars="0"/>
            </w:pPr>
            <w:r>
              <w:rPr>
                <w:rFonts w:hint="eastAsia"/>
              </w:rPr>
              <w:t xml:space="preserve">学            </w:t>
            </w:r>
            <w:r>
              <w:t xml:space="preserve"> </w:t>
            </w:r>
            <w:r>
              <w:rPr>
                <w:rFonts w:hint="eastAsia"/>
              </w:rPr>
              <w:t xml:space="preserve"> 号：</w:t>
            </w:r>
          </w:p>
        </w:tc>
        <w:tc>
          <w:tcPr>
            <w:tcW w:w="284" w:type="dxa"/>
            <w:tcBorders>
              <w:top w:val="nil"/>
              <w:left w:val="nil"/>
              <w:bottom w:val="nil"/>
              <w:right w:val="nil"/>
            </w:tcBorders>
            <w:vAlign w:val="center"/>
          </w:tcPr>
          <w:p w14:paraId="02C1CE4D">
            <w:pPr>
              <w:pStyle w:val="168"/>
              <w:ind w:firstLine="1960"/>
            </w:pPr>
            <w:r>
              <w:rPr>
                <w:rFonts w:hint="eastAsia"/>
              </w:rPr>
              <w:t>：</w:t>
            </w:r>
          </w:p>
        </w:tc>
        <w:tc>
          <w:tcPr>
            <w:tcW w:w="3080" w:type="dxa"/>
            <w:gridSpan w:val="2"/>
            <w:tcBorders>
              <w:top w:val="nil"/>
              <w:left w:val="nil"/>
              <w:bottom w:val="nil"/>
              <w:right w:val="nil"/>
            </w:tcBorders>
            <w:vAlign w:val="center"/>
          </w:tcPr>
          <w:p w14:paraId="2DAA3730">
            <w:pPr>
              <w:pStyle w:val="168"/>
              <w:ind w:firstLine="0" w:firstLineChars="0"/>
            </w:pPr>
          </w:p>
        </w:tc>
        <w:tc>
          <w:tcPr>
            <w:tcW w:w="1514" w:type="dxa"/>
            <w:gridSpan w:val="2"/>
            <w:vMerge w:val="continue"/>
            <w:tcBorders>
              <w:top w:val="nil"/>
              <w:left w:val="nil"/>
              <w:bottom w:val="nil"/>
              <w:right w:val="nil"/>
            </w:tcBorders>
            <w:vAlign w:val="center"/>
          </w:tcPr>
          <w:p w14:paraId="00F2179D">
            <w:pPr>
              <w:widowControl/>
              <w:jc w:val="distribute"/>
              <w:rPr>
                <w:rFonts w:eastAsia="楷体_GB2312"/>
                <w:color w:val="000000"/>
                <w:sz w:val="52"/>
              </w:rPr>
            </w:pPr>
          </w:p>
        </w:tc>
      </w:tr>
      <w:tr w14:paraId="104241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206448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6F4349C1">
            <w:pPr>
              <w:pStyle w:val="168"/>
              <w:ind w:firstLine="0" w:firstLineChars="0"/>
            </w:pPr>
            <w:r>
              <w:rPr>
                <w:rFonts w:hint="eastAsia"/>
              </w:rPr>
              <w:t>指导教师姓名</w:t>
            </w:r>
            <w:r>
              <w:rPr>
                <w:rFonts w:hint="eastAsia"/>
                <w:lang w:val="en-US" w:eastAsia="zh-CN"/>
              </w:rPr>
              <w:t>及</w:t>
            </w:r>
            <w:r>
              <w:rPr>
                <w:rFonts w:hint="eastAsia"/>
              </w:rPr>
              <w:t>职称：</w:t>
            </w:r>
          </w:p>
        </w:tc>
        <w:tc>
          <w:tcPr>
            <w:tcW w:w="284" w:type="dxa"/>
            <w:tcBorders>
              <w:top w:val="nil"/>
              <w:left w:val="nil"/>
              <w:bottom w:val="nil"/>
              <w:right w:val="nil"/>
            </w:tcBorders>
            <w:vAlign w:val="center"/>
          </w:tcPr>
          <w:p w14:paraId="770A3258">
            <w:pPr>
              <w:pStyle w:val="168"/>
              <w:ind w:firstLine="1960"/>
            </w:pPr>
            <w:r>
              <w:rPr>
                <w:rFonts w:hint="eastAsia"/>
              </w:rPr>
              <w:t>：</w:t>
            </w:r>
          </w:p>
        </w:tc>
        <w:tc>
          <w:tcPr>
            <w:tcW w:w="3080" w:type="dxa"/>
            <w:gridSpan w:val="2"/>
            <w:tcBorders>
              <w:top w:val="nil"/>
              <w:left w:val="nil"/>
              <w:bottom w:val="nil"/>
              <w:right w:val="nil"/>
            </w:tcBorders>
            <w:vAlign w:val="center"/>
          </w:tcPr>
          <w:p w14:paraId="75EC7F52">
            <w:pPr>
              <w:pStyle w:val="168"/>
              <w:ind w:firstLine="0" w:firstLineChars="0"/>
            </w:pPr>
          </w:p>
        </w:tc>
        <w:tc>
          <w:tcPr>
            <w:tcW w:w="1514" w:type="dxa"/>
            <w:gridSpan w:val="2"/>
            <w:vMerge w:val="continue"/>
            <w:tcBorders>
              <w:top w:val="nil"/>
              <w:left w:val="nil"/>
              <w:bottom w:val="nil"/>
              <w:right w:val="nil"/>
            </w:tcBorders>
            <w:vAlign w:val="center"/>
          </w:tcPr>
          <w:p w14:paraId="330ED870">
            <w:pPr>
              <w:widowControl/>
              <w:jc w:val="distribute"/>
              <w:rPr>
                <w:rFonts w:eastAsia="楷体_GB2312"/>
                <w:color w:val="000000"/>
                <w:sz w:val="52"/>
              </w:rPr>
            </w:pPr>
          </w:p>
        </w:tc>
      </w:tr>
      <w:tr w14:paraId="13C02D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0A53BE5F">
            <w:pPr>
              <w:widowControl/>
              <w:jc w:val="left"/>
              <w:rPr>
                <w:rFonts w:eastAsia="楷体_GB2312"/>
                <w:color w:val="000000"/>
                <w:sz w:val="52"/>
              </w:rPr>
            </w:pPr>
          </w:p>
        </w:tc>
        <w:tc>
          <w:tcPr>
            <w:tcW w:w="3016" w:type="dxa"/>
            <w:gridSpan w:val="2"/>
            <w:tcBorders>
              <w:top w:val="nil"/>
              <w:left w:val="nil"/>
              <w:bottom w:val="nil"/>
              <w:right w:val="nil"/>
            </w:tcBorders>
            <w:vAlign w:val="center"/>
          </w:tcPr>
          <w:p w14:paraId="420CFE8B">
            <w:pPr>
              <w:pStyle w:val="168"/>
              <w:ind w:firstLine="0" w:firstLineChars="0"/>
            </w:pPr>
            <w:r>
              <w:rPr>
                <w:rFonts w:hint="eastAsia"/>
              </w:rPr>
              <w:t xml:space="preserve">专   业   名  </w:t>
            </w:r>
            <w:r>
              <w:t xml:space="preserve"> </w:t>
            </w:r>
            <w:r>
              <w:rPr>
                <w:rFonts w:hint="eastAsia"/>
              </w:rPr>
              <w:t xml:space="preserve"> 称：</w:t>
            </w:r>
          </w:p>
        </w:tc>
        <w:tc>
          <w:tcPr>
            <w:tcW w:w="284" w:type="dxa"/>
            <w:tcBorders>
              <w:top w:val="nil"/>
              <w:left w:val="nil"/>
              <w:bottom w:val="nil"/>
              <w:right w:val="nil"/>
            </w:tcBorders>
            <w:vAlign w:val="center"/>
          </w:tcPr>
          <w:p w14:paraId="1C566CE6">
            <w:pPr>
              <w:pStyle w:val="168"/>
              <w:ind w:firstLine="1960"/>
            </w:pPr>
            <w:r>
              <w:rPr>
                <w:rFonts w:hint="eastAsia"/>
              </w:rPr>
              <w:t>：</w:t>
            </w:r>
          </w:p>
        </w:tc>
        <w:tc>
          <w:tcPr>
            <w:tcW w:w="3080" w:type="dxa"/>
            <w:gridSpan w:val="2"/>
            <w:tcBorders>
              <w:top w:val="nil"/>
              <w:left w:val="nil"/>
              <w:bottom w:val="nil"/>
              <w:right w:val="nil"/>
            </w:tcBorders>
            <w:vAlign w:val="center"/>
          </w:tcPr>
          <w:p w14:paraId="1175B61F">
            <w:pPr>
              <w:pStyle w:val="168"/>
              <w:ind w:firstLine="0" w:firstLineChars="0"/>
            </w:pPr>
          </w:p>
        </w:tc>
        <w:tc>
          <w:tcPr>
            <w:tcW w:w="1514" w:type="dxa"/>
            <w:gridSpan w:val="2"/>
            <w:vMerge w:val="continue"/>
            <w:tcBorders>
              <w:top w:val="nil"/>
              <w:left w:val="nil"/>
              <w:bottom w:val="nil"/>
              <w:right w:val="nil"/>
            </w:tcBorders>
            <w:vAlign w:val="center"/>
          </w:tcPr>
          <w:p w14:paraId="0BFE789E">
            <w:pPr>
              <w:widowControl/>
              <w:jc w:val="distribute"/>
              <w:rPr>
                <w:rFonts w:eastAsia="楷体_GB2312"/>
                <w:color w:val="000000"/>
                <w:sz w:val="52"/>
              </w:rPr>
            </w:pPr>
          </w:p>
        </w:tc>
      </w:tr>
      <w:tr w14:paraId="5257F6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30" w:hRule="atLeast"/>
          <w:jc w:val="center"/>
        </w:trPr>
        <w:tc>
          <w:tcPr>
            <w:tcW w:w="1241" w:type="dxa"/>
            <w:gridSpan w:val="2"/>
            <w:vMerge w:val="continue"/>
            <w:tcBorders>
              <w:top w:val="nil"/>
              <w:left w:val="nil"/>
              <w:bottom w:val="nil"/>
              <w:right w:val="nil"/>
            </w:tcBorders>
            <w:vAlign w:val="center"/>
          </w:tcPr>
          <w:p w14:paraId="14F949BA">
            <w:pPr>
              <w:widowControl/>
              <w:jc w:val="left"/>
              <w:rPr>
                <w:rFonts w:eastAsia="楷体_GB2312"/>
                <w:color w:val="000000"/>
                <w:sz w:val="52"/>
              </w:rPr>
            </w:pPr>
          </w:p>
        </w:tc>
        <w:tc>
          <w:tcPr>
            <w:tcW w:w="3016" w:type="dxa"/>
            <w:gridSpan w:val="2"/>
            <w:tcBorders>
              <w:top w:val="nil"/>
              <w:left w:val="nil"/>
              <w:bottom w:val="nil"/>
              <w:right w:val="nil"/>
            </w:tcBorders>
            <w:vAlign w:val="center"/>
          </w:tcPr>
          <w:p w14:paraId="353ACE2E">
            <w:pPr>
              <w:pStyle w:val="168"/>
              <w:ind w:firstLine="0" w:firstLineChars="0"/>
            </w:pPr>
            <w:r>
              <w:rPr>
                <w:rFonts w:hint="eastAsia"/>
              </w:rPr>
              <w:t xml:space="preserve">研   究   方  </w:t>
            </w:r>
            <w:r>
              <w:t xml:space="preserve"> </w:t>
            </w:r>
            <w:r>
              <w:rPr>
                <w:rFonts w:hint="eastAsia"/>
              </w:rPr>
              <w:t xml:space="preserve"> 向：</w:t>
            </w:r>
          </w:p>
        </w:tc>
        <w:tc>
          <w:tcPr>
            <w:tcW w:w="284" w:type="dxa"/>
            <w:tcBorders>
              <w:top w:val="nil"/>
              <w:left w:val="nil"/>
              <w:bottom w:val="nil"/>
              <w:right w:val="nil"/>
            </w:tcBorders>
            <w:vAlign w:val="center"/>
          </w:tcPr>
          <w:p w14:paraId="0EF367ED">
            <w:pPr>
              <w:pStyle w:val="168"/>
              <w:ind w:firstLine="1960"/>
            </w:pPr>
            <w:r>
              <w:rPr>
                <w:rFonts w:hint="eastAsia"/>
              </w:rPr>
              <w:t>：</w:t>
            </w:r>
          </w:p>
        </w:tc>
        <w:tc>
          <w:tcPr>
            <w:tcW w:w="3080" w:type="dxa"/>
            <w:gridSpan w:val="2"/>
            <w:tcBorders>
              <w:top w:val="nil"/>
              <w:left w:val="nil"/>
              <w:bottom w:val="nil"/>
              <w:right w:val="nil"/>
            </w:tcBorders>
            <w:vAlign w:val="center"/>
          </w:tcPr>
          <w:p w14:paraId="05F05F30">
            <w:pPr>
              <w:pStyle w:val="168"/>
              <w:ind w:firstLine="0" w:firstLineChars="0"/>
            </w:pPr>
          </w:p>
        </w:tc>
        <w:tc>
          <w:tcPr>
            <w:tcW w:w="1514" w:type="dxa"/>
            <w:gridSpan w:val="2"/>
            <w:vMerge w:val="continue"/>
            <w:tcBorders>
              <w:top w:val="nil"/>
              <w:left w:val="nil"/>
              <w:bottom w:val="nil"/>
              <w:right w:val="nil"/>
            </w:tcBorders>
            <w:vAlign w:val="center"/>
          </w:tcPr>
          <w:p w14:paraId="01B04BC8">
            <w:pPr>
              <w:widowControl/>
              <w:jc w:val="distribute"/>
              <w:rPr>
                <w:rFonts w:eastAsia="楷体_GB2312"/>
                <w:color w:val="000000"/>
                <w:sz w:val="52"/>
              </w:rPr>
            </w:pPr>
          </w:p>
        </w:tc>
      </w:tr>
      <w:tr w14:paraId="61892E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05" w:hRule="atLeast"/>
          <w:jc w:val="center"/>
        </w:trPr>
        <w:tc>
          <w:tcPr>
            <w:tcW w:w="9135" w:type="dxa"/>
            <w:gridSpan w:val="9"/>
            <w:tcBorders>
              <w:top w:val="nil"/>
              <w:left w:val="nil"/>
              <w:bottom w:val="nil"/>
              <w:right w:val="nil"/>
            </w:tcBorders>
          </w:tcPr>
          <w:p w14:paraId="2109AD6C">
            <w:pPr>
              <w:pStyle w:val="165"/>
              <w:jc w:val="both"/>
            </w:pPr>
          </w:p>
          <w:p w14:paraId="5FB38AE4">
            <w:pPr>
              <w:pStyle w:val="165"/>
            </w:pPr>
            <w:r>
              <w:rPr>
                <w:rFonts w:hint="eastAsia"/>
              </w:rPr>
              <w:t>二〇</w:t>
            </w:r>
            <w:r>
              <w:rPr>
                <w:rFonts w:hint="eastAsia"/>
                <w:lang w:val="en-US" w:eastAsia="zh-CN"/>
              </w:rPr>
              <w:t>XX</w:t>
            </w:r>
            <w:r>
              <w:rPr>
                <w:rFonts w:hint="eastAsia"/>
              </w:rPr>
              <w:t xml:space="preserve">年 </w:t>
            </w:r>
            <w:r>
              <w:t xml:space="preserve"> </w:t>
            </w:r>
            <w:r>
              <w:rPr>
                <w:rFonts w:hint="eastAsia"/>
              </w:rPr>
              <w:t>月</w:t>
            </w:r>
          </w:p>
        </w:tc>
      </w:tr>
    </w:tbl>
    <w:p w14:paraId="07B95BDE"/>
    <w:p w14:paraId="3A46E662">
      <w:pPr>
        <w:spacing w:before="480" w:after="480" w:line="360" w:lineRule="auto"/>
        <w:jc w:val="center"/>
        <w:rPr>
          <w:rFonts w:ascii="Times New Roman" w:hAnsi="Times New Roman" w:eastAsia="黑体" w:cs="Times New Roman"/>
          <w:b/>
          <w:sz w:val="32"/>
        </w:rPr>
        <w:sectPr>
          <w:footerReference w:type="default" r:id="rId13"/>
          <w:footerReference w:type="even" r:id="rId14"/>
          <w:pgSz w:w="11906" w:h="16838"/>
          <w:pgMar w:top="1417" w:right="1134" w:bottom="1417" w:left="1134" w:header="850" w:footer="992" w:gutter="566"/>
          <w:cols w:space="720" w:num="1"/>
          <w:docGrid w:linePitch="360" w:charSpace="0"/>
        </w:sectPr>
      </w:pPr>
    </w:p>
    <w:p w14:paraId="1261B943">
      <w:pPr>
        <w:spacing w:before="480" w:after="480" w:line="360" w:lineRule="auto"/>
        <w:jc w:val="center"/>
      </w:pPr>
      <w:r>
        <w:rPr>
          <w:rFonts w:ascii="Times New Roman" w:hAnsi="Times New Roman" w:eastAsia="黑体" w:cs="Times New Roman"/>
          <w:b/>
          <w:sz w:val="32"/>
        </w:rPr>
        <w:t>基于语义理解的文档结构化重组与自动排版研究</w:t>
      </w:r>
    </w:p>
    <w:p w14:paraId="070C232D">
      <w:pPr>
        <w:spacing w:before="360" w:after="120" w:line="360" w:lineRule="auto"/>
        <w:jc w:val="left"/>
      </w:pPr>
      <w:r>
        <w:rPr>
          <w:rFonts w:ascii="Times New Roman" w:hAnsi="Times New Roman" w:eastAsia="黑体" w:cs="Times New Roman"/>
          <w:b/>
          <w:sz w:val="24"/>
        </w:rPr>
        <w:t>摘  要</w:t>
      </w:r>
    </w:p>
    <w:p w14:paraId="4B6B8A20">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在高校本科与研究生教育中，论文的撰写与排版是一项耗时但又必须严格遵循机构规范的工作。各</w:t>
      </w:r>
      <w:r>
        <w:rPr>
          <w:rFonts w:hint="eastAsia" w:ascii="Times New Roman" w:hAnsi="Times New Roman" w:eastAsia="宋体" w:cs="Times New Roman"/>
          <w:b w:val="0"/>
          <w:sz w:val="24"/>
          <w:lang w:val="en-US" w:eastAsia="zh-CN"/>
        </w:rPr>
        <w:t>论文</w:t>
      </w:r>
      <w:r>
        <w:rPr>
          <w:rFonts w:ascii="Times New Roman" w:hAnsi="Times New Roman" w:eastAsia="宋体" w:cs="Times New Roman"/>
          <w:b w:val="0"/>
          <w:sz w:val="24"/>
        </w:rPr>
        <w:t>在字体、字号、行距、章节编号、图表题注、参考文献著录格式等方面存在大量细节差异，撰写者往往需要在文字写作之外投入额外精力处理格式问题，且容易出现遗漏与不一致。现有的 Word 模板与基于宏的工具普遍存在两类问题：一是把规范值与处理逻辑硬编码在一起，跨学校迁移时几乎需要重写；二是仅依靠浅层的样式名匹配，无法识别正文中语义上等价但表现形式各异的段落，例如同一篇文档中混杂手工编号的章节、未应用样式的标题以及使用图注关键字的图题等情形。</w:t>
      </w:r>
    </w:p>
    <w:p w14:paraId="6EC4EE9F">
      <w:pPr>
        <w:spacing w:before="0" w:after="0" w:line="360" w:lineRule="auto"/>
        <w:ind w:firstLineChars="200"/>
        <w:jc w:val="both"/>
        <w:rPr>
          <w:rFonts w:ascii="Times New Roman" w:hAnsi="Times New Roman" w:eastAsia="宋体" w:cs="Times New Roman"/>
          <w:b w:val="0"/>
          <w:sz w:val="24"/>
        </w:rPr>
      </w:pPr>
      <w:r>
        <w:rPr>
          <w:rFonts w:ascii="Times New Roman" w:hAnsi="Times New Roman" w:eastAsia="宋体" w:cs="Times New Roman"/>
          <w:b w:val="0"/>
          <w:sz w:val="24"/>
        </w:rPr>
        <w:t xml:space="preserve">针对上述问题，本文设计并实现了一个名为 </w:t>
      </w:r>
      <w:r>
        <w:rPr>
          <w:rFonts w:hint="eastAsia" w:ascii="Times New Roman" w:hAnsi="Times New Roman" w:eastAsia="宋体" w:cs="Times New Roman"/>
          <w:b w:val="0"/>
          <w:sz w:val="24"/>
          <w:lang w:val="en-US" w:eastAsia="zh-CN"/>
        </w:rPr>
        <w:t>web应用</w:t>
      </w:r>
      <w:r>
        <w:rPr>
          <w:rFonts w:ascii="Times New Roman" w:hAnsi="Times New Roman" w:eastAsia="宋体" w:cs="Times New Roman"/>
          <w:b w:val="0"/>
          <w:sz w:val="24"/>
        </w:rPr>
        <w:t>。该</w:t>
      </w:r>
      <w:r>
        <w:rPr>
          <w:rFonts w:hint="eastAsia" w:ascii="Times New Roman" w:hAnsi="Times New Roman" w:eastAsia="宋体" w:cs="Times New Roman"/>
          <w:b w:val="0"/>
          <w:sz w:val="24"/>
          <w:lang w:val="en-US" w:eastAsia="zh-CN"/>
        </w:rPr>
        <w:t>应用</w:t>
      </w:r>
      <w:r>
        <w:rPr>
          <w:rFonts w:ascii="Times New Roman" w:hAnsi="Times New Roman" w:eastAsia="宋体" w:cs="Times New Roman"/>
          <w:b w:val="0"/>
          <w:sz w:val="24"/>
        </w:rPr>
        <w:t>以"语义识别先行、格式应用在后"为基本思路，将文档处理流程拆分为配置层、核心层、流水线层与命令行入口层四个部分。在配置层中，所有机构规范以纯数据字典的形式集中表达，包括语义到字体字号的映射、章节编号的格式化模板以及与之配套的正则表达式集合；处理逻辑代码不允许出现任何与具体规范相关的常量。在核心层中，引入语义类型枚举 Sem 作为各模块之间的共享契约，并由 FormatterState 统一负责章、节、小节、图、表、公式等所有计数与编号串的生成。在流水线层中，读取模块直接遍历 docx 的原始 XML 主体以保留段落与表格的真实交错次序，再经由提示提取、规则预分类、大语言模型批量分类等步骤为每个块标注语义类型，最后由样式应用模块将语义映射到具体格式并由渲染模块产出新的 docx 文件。系统在</w:t>
      </w:r>
      <w:r>
        <w:rPr>
          <w:rFonts w:hint="eastAsia" w:ascii="Times New Roman" w:hAnsi="Times New Roman" w:eastAsia="宋体" w:cs="Times New Roman"/>
          <w:b w:val="0"/>
          <w:sz w:val="24"/>
          <w:lang w:eastAsia="zh-CN"/>
        </w:rPr>
        <w:t>应急管理大学</w:t>
      </w:r>
      <w:r>
        <w:rPr>
          <w:rFonts w:ascii="Times New Roman" w:hAnsi="Times New Roman" w:eastAsia="宋体" w:cs="Times New Roman"/>
          <w:b w:val="0"/>
          <w:sz w:val="24"/>
        </w:rPr>
        <w:t>本科论文规范上完成了端到端验证，并通过引入第二份规范文件的方式验证了规范注入的可扩展性。</w:t>
      </w:r>
    </w:p>
    <w:p w14:paraId="34301143">
      <w:pPr>
        <w:spacing w:before="240" w:after="120" w:line="360" w:lineRule="auto"/>
      </w:pPr>
      <w:r>
        <w:rPr>
          <w:rFonts w:ascii="Times New Roman" w:hAnsi="Times New Roman" w:eastAsia="黑体" w:cs="Times New Roman"/>
          <w:b/>
          <w:sz w:val="24"/>
        </w:rPr>
        <w:t>关键词：</w:t>
      </w:r>
      <w:r>
        <w:rPr>
          <w:rFonts w:ascii="Times New Roman" w:hAnsi="Times New Roman" w:eastAsia="宋体" w:cs="Times New Roman"/>
          <w:sz w:val="24"/>
        </w:rPr>
        <w:t>文档自动排版；语义识别；规范驱动；大语言模型；docx</w:t>
      </w:r>
    </w:p>
    <w:p w14:paraId="52F3867C">
      <w:r>
        <w:br w:type="page"/>
      </w:r>
    </w:p>
    <w:p w14:paraId="7F04F3BE">
      <w:pPr>
        <w:spacing w:before="480" w:after="480" w:line="360" w:lineRule="auto"/>
        <w:jc w:val="center"/>
      </w:pPr>
      <w:r>
        <w:rPr>
          <w:rFonts w:ascii="Times New Roman" w:hAnsi="Times New Roman" w:eastAsia="Times New Roman" w:cs="Times New Roman"/>
          <w:b/>
          <w:sz w:val="32"/>
        </w:rPr>
        <w:t>Research on Document Structural Reorganization and Automatic Formatting Based on Semantic Understanding</w:t>
      </w:r>
    </w:p>
    <w:p w14:paraId="36CE1160">
      <w:pPr>
        <w:spacing w:before="240" w:after="120" w:line="360" w:lineRule="auto"/>
      </w:pPr>
      <w:r>
        <w:rPr>
          <w:rFonts w:ascii="Times New Roman" w:hAnsi="Times New Roman" w:eastAsia="Times New Roman" w:cs="Times New Roman"/>
          <w:b/>
          <w:sz w:val="24"/>
        </w:rPr>
        <w:t>Abstract</w:t>
      </w:r>
    </w:p>
    <w:p w14:paraId="754B1C62">
      <w:pPr>
        <w:spacing w:before="0" w:after="0" w:line="360" w:lineRule="auto"/>
        <w:ind w:firstLineChars="200"/>
        <w:jc w:val="both"/>
      </w:pPr>
      <w:r>
        <w:rPr>
          <w:rFonts w:ascii="Times New Roman" w:hAnsi="Times New Roman" w:eastAsia="Times New Roman" w:cs="Times New Roman"/>
          <w:sz w:val="24"/>
        </w:rPr>
        <w:t>Writing and formatting a graduation thesis is a time-consuming task that demands strict compliance with institutional rules. Universities differ in their requirements for fonts, sizes, line spacing, section numbering, caption formats, and reference styles, which forces students to spend considerable effort on formatting in addition to writing the actual content. Existing Word templates and macro-based tools commonly suffer from two limitations: they hard-code institutional values into the processing logic, which makes cross-school adaptation expensive, and they rely solely on shallow style-name matching, which fails on paragraphs that are semantically equivalent but visually inconsistent.</w:t>
      </w:r>
    </w:p>
    <w:p w14:paraId="1C7E53FD">
      <w:pPr>
        <w:spacing w:before="0" w:after="0" w:line="360" w:lineRule="auto"/>
        <w:ind w:firstLineChars="200"/>
        <w:jc w:val="both"/>
      </w:pPr>
      <w:r>
        <w:rPr>
          <w:rFonts w:ascii="Times New Roman" w:hAnsi="Times New Roman" w:eastAsia="Times New Roman" w:cs="Times New Roman"/>
          <w:sz w:val="24"/>
        </w:rPr>
        <w:t xml:space="preserve">This thesis designs and implements a Python package named thesis_formatter to address these problems. The package follows a "recognize first, format later" approach and is organized into four layers: a configuration layer, a core layer, a pipeline layer and a command-line entry layer. The configuration layer expresses every institutional rule as pure data, including the mapping from semantic types to fonts and sizes, the templates for chapter numbering, and the regular expressions used during recognition. The core layer introduces a semantic-type enumeration named Sem as a shared contract across modules, while a class called FormatterState centralizes the counters and label strings for chapters, sections, figures, tables and equations. The pipeline layer traverses the raw XML body of the docx file to preserve the true interleaving between paragraphs and tables, then assigns semantic types to each block via hint extraction, rule-based pre-classification and a large-language-model fallback, and finally renders a new docx file with all institutional styles applied. The system has been verified end-to-end on the undergraduate-thesis specification of </w:t>
      </w:r>
      <w:r>
        <w:rPr>
          <w:rFonts w:hint="eastAsia" w:cs="Times New Roman"/>
          <w:sz w:val="24"/>
          <w:lang w:eastAsia="zh-CN"/>
        </w:rPr>
        <w:t>Emergency Management University</w:t>
      </w:r>
      <w:r>
        <w:rPr>
          <w:rFonts w:ascii="Times New Roman" w:hAnsi="Times New Roman" w:eastAsia="Times New Roman" w:cs="Times New Roman"/>
          <w:sz w:val="24"/>
        </w:rPr>
        <w:t>, and its extensibility has been confirmed by plugging in a second specification module without changing any processing code.</w:t>
      </w:r>
    </w:p>
    <w:p w14:paraId="002FBF50">
      <w:pPr>
        <w:spacing w:before="240" w:after="120" w:line="360" w:lineRule="auto"/>
      </w:pPr>
      <w:r>
        <w:rPr>
          <w:rFonts w:ascii="Times New Roman" w:hAnsi="Times New Roman" w:eastAsia="Times New Roman" w:cs="Times New Roman"/>
          <w:b/>
          <w:sz w:val="24"/>
        </w:rPr>
        <w:t xml:space="preserve">Key words: </w:t>
      </w:r>
      <w:r>
        <w:rPr>
          <w:rFonts w:ascii="Times New Roman" w:hAnsi="Times New Roman" w:eastAsia="Times New Roman" w:cs="Times New Roman"/>
          <w:sz w:val="24"/>
        </w:rPr>
        <w:t>automatic document formatting; semantic recognition; specification-driven; large language model; docx</w:t>
      </w:r>
    </w:p>
    <w:p w14:paraId="6604DEC3">
      <w:r>
        <w:br w:type="page"/>
      </w:r>
    </w:p>
    <w:p w14:paraId="282976CA">
      <w:pPr>
        <w:keepNext/>
        <w:spacing w:before="360" w:after="360" w:line="360" w:lineRule="auto"/>
        <w:jc w:val="center"/>
      </w:pPr>
      <w:r>
        <w:rPr>
          <w:rFonts w:ascii="Times New Roman" w:hAnsi="Times New Roman" w:eastAsia="黑体" w:cs="Times New Roman"/>
          <w:b/>
          <w:sz w:val="32"/>
        </w:rPr>
        <w:t>第1章  绪论</w:t>
      </w:r>
    </w:p>
    <w:p w14:paraId="2DEDC81C">
      <w:pPr>
        <w:keepNext/>
        <w:spacing w:before="240" w:after="120" w:line="360" w:lineRule="auto"/>
      </w:pPr>
      <w:r>
        <w:rPr>
          <w:rFonts w:ascii="Times New Roman" w:hAnsi="Times New Roman" w:eastAsia="黑体" w:cs="Times New Roman"/>
          <w:b/>
          <w:sz w:val="28"/>
        </w:rPr>
        <w:t>1.1  研究背景与意义</w:t>
      </w:r>
    </w:p>
    <w:p w14:paraId="165EA968">
      <w:pPr>
        <w:spacing w:before="0" w:after="0" w:line="360" w:lineRule="auto"/>
        <w:ind w:firstLineChars="200"/>
        <w:jc w:val="both"/>
      </w:pPr>
      <w:r>
        <w:rPr>
          <w:rFonts w:ascii="Times New Roman" w:hAnsi="Times New Roman" w:eastAsia="宋体" w:cs="Times New Roman"/>
          <w:b w:val="0"/>
          <w:sz w:val="24"/>
        </w:rPr>
        <w:t>高等学校的本科毕业设计与研究生学位论文，是检验学生综合运用所学知识独立完成科研工作的重要环节。除写作内容本身之外，论文还必须严格遵守所属学校的撰写规范，规范条款通常涵盖纸张、版心边距、装订线、奇偶页页眉、页脚页码、章节标题字体字号、正文行距与首行缩进、图题表题位置与字体、参考文献著录格式、关键词分隔符乃至标点用法等数十乃至上百个细节。一份未做任何机器辅助、单纯由作者手工调整的本科论文，仅在格式核对环节就需要付出可观的时间，而且不同学院、不同年度的规范也并不一致，跨届传承的模板往往潜藏着已被废弃的旧值，进一步加重了核对负担。</w:t>
      </w:r>
    </w:p>
    <w:p w14:paraId="0909883E">
      <w:pPr>
        <w:spacing w:before="0" w:after="0" w:line="360" w:lineRule="auto"/>
        <w:ind w:firstLineChars="200"/>
        <w:jc w:val="both"/>
      </w:pPr>
      <w:r>
        <w:rPr>
          <w:rFonts w:ascii="Times New Roman" w:hAnsi="Times New Roman" w:eastAsia="宋体" w:cs="Times New Roman"/>
          <w:b w:val="0"/>
          <w:sz w:val="24"/>
        </w:rPr>
        <w:t>与此同时，论文格式问题对评阅与归档工作同样造成困扰。由于格式不一致，指导教师在评阅过程中需要反复沟通修改，答辩委员会与归档单位也难以批量处理论文成果。从更宏观的角度看，长期以来本科教育对于"以工程化的方式解决重复性、规则性问题"训练相对不足，毕业设计阶段恰好提供了一个真实可触的场景：能否设计一个软件，把繁琐但有规可循的格式工作自动化，从而把学生的注意力解放回研究问题本身？这正是本研究的现实动机。</w:t>
      </w:r>
    </w:p>
    <w:p w14:paraId="46352548">
      <w:pPr>
        <w:spacing w:before="0" w:after="0" w:line="360" w:lineRule="auto"/>
        <w:ind w:firstLineChars="200"/>
        <w:jc w:val="both"/>
      </w:pPr>
      <w:r>
        <w:rPr>
          <w:rFonts w:ascii="Times New Roman" w:hAnsi="Times New Roman" w:eastAsia="宋体" w:cs="Times New Roman"/>
          <w:b w:val="0"/>
          <w:sz w:val="24"/>
        </w:rPr>
        <w:t>本课题的研究意义可概括为以下三方面。其一，学术上以"语义识别先行、格式应用在后"为思路，验证语义层抽象在文档处理任务中的可行性；其二，工程上提供一套规范注入式架构，使新增高校或新增条款只需引入一个数据模块即可生效；其三，在中小规模 docx 文档处理上探索大语言模型与传统规则的协同使用方式，为后续更大规模的文档智能化处理积累经验。</w:t>
      </w:r>
    </w:p>
    <w:p w14:paraId="5582DB69">
      <w:pPr>
        <w:keepNext/>
        <w:spacing w:before="240" w:after="120" w:line="360" w:lineRule="auto"/>
      </w:pPr>
      <w:r>
        <w:rPr>
          <w:rFonts w:ascii="Times New Roman" w:hAnsi="Times New Roman" w:eastAsia="黑体" w:cs="Times New Roman"/>
          <w:b/>
          <w:sz w:val="28"/>
        </w:rPr>
        <w:t>1.2  国内外研究现状</w:t>
      </w:r>
    </w:p>
    <w:p w14:paraId="787F0399">
      <w:pPr>
        <w:spacing w:before="0" w:after="0" w:line="360" w:lineRule="auto"/>
        <w:ind w:firstLineChars="200"/>
        <w:jc w:val="both"/>
      </w:pPr>
      <w:r>
        <w:rPr>
          <w:rFonts w:ascii="Times New Roman" w:hAnsi="Times New Roman" w:eastAsia="宋体" w:cs="Times New Roman"/>
          <w:b w:val="0"/>
          <w:sz w:val="24"/>
        </w:rPr>
        <w:t>在文档自动排版方向上，国外的研究与实践起步较早。LaTeX 通过分离内容与样式的方式在学术出版领域占据主导地位，许多高校都为其学位论文准备了专门的文档类文件，作者只需关注内容书写。然而 LaTeX 在中文学位论文场景中存在中文支持需要额外配置、对作者技术背景要求较高、与已有 Word 协作流程不兼容等限制，因此并未在国内高校内部成为主流。Pandoc 作为一种文档转换中间件，可以在 Markdown、Word、HTML 等多种格式之间互转，但其本身并不关心机构规范，开发者仍需在转换前后通过过滤器或模板手工干预。</w:t>
      </w:r>
    </w:p>
    <w:p w14:paraId="130D16D4">
      <w:pPr>
        <w:spacing w:before="0" w:after="0" w:line="360" w:lineRule="auto"/>
        <w:ind w:firstLineChars="200"/>
        <w:jc w:val="both"/>
      </w:pPr>
      <w:r>
        <w:rPr>
          <w:rFonts w:ascii="Times New Roman" w:hAnsi="Times New Roman" w:eastAsia="宋体" w:cs="Times New Roman"/>
          <w:b w:val="0"/>
          <w:sz w:val="24"/>
        </w:rPr>
        <w:t>国内的相关探索集中在两类方案。一类是各高校或院系自行编制的 Word 模板，通过预定义样式与占位文本引导作者按规填写。该类方案部署简单，但模板更新依赖人工，作者一旦绕过样式直接通过工具栏修改格式，最终成稿往往与规范存在偏差。另一类是基于 Word VBA 宏或第三方插件的工具，能够批量替换样式并修复部分格式问题，但其代码通常将具体字号、行距等数值与处理流程紧耦合，导致跨校移植与版本演进十分困难。近年来，已有一些开源工具尝试用 Python 与python-docx 库实现自动化排版，但语义识别能力相对薄弱，多数依赖样式名精确匹配，无法妥善处理样式被破坏或未应用样式的真实文稿。</w:t>
      </w:r>
    </w:p>
    <w:p w14:paraId="43671C03">
      <w:pPr>
        <w:spacing w:before="0" w:after="0" w:line="360" w:lineRule="auto"/>
        <w:ind w:firstLineChars="200"/>
        <w:jc w:val="both"/>
      </w:pPr>
      <w:r>
        <w:rPr>
          <w:rFonts w:ascii="Times New Roman" w:hAnsi="Times New Roman" w:eastAsia="宋体" w:cs="Times New Roman"/>
          <w:b w:val="0"/>
          <w:sz w:val="24"/>
        </w:rPr>
        <w:t>随着大语言模型在自然语言处理领域取得显著进展，将其应用于文档结构识别逐渐成为研究热点。已有工作表明，以段落上下文为输入、要求模型输出语义类型标签，能够较好地识别诸如摘要、章节、引文、致谢等具有较强语义特征的段落。然而，直接调用大模型对每个段落进行分类成本较高，且在面对清晰可辨的格式提示（如样式为 "Heading 1"、段首匹配章节正则）时显得过度。因此，如何在规则与模型之间合理分工，成为当前阶段值得探索的工程问题。</w:t>
      </w:r>
    </w:p>
    <w:p w14:paraId="1A2E78D5">
      <w:pPr>
        <w:spacing w:before="0" w:after="0" w:line="360" w:lineRule="auto"/>
        <w:ind w:firstLineChars="200"/>
        <w:jc w:val="both"/>
      </w:pPr>
      <w:r>
        <w:rPr>
          <w:rFonts w:ascii="Times New Roman" w:hAnsi="Times New Roman" w:eastAsia="宋体" w:cs="Times New Roman"/>
          <w:b w:val="0"/>
          <w:sz w:val="24"/>
        </w:rPr>
        <w:t>从产业实践角度看，国内外已有若干商用文档自动排版产品出现，例如面向出版社的稿件预处理流水线、面向法律行业的合同模板引擎以及面向学术出版的投稿格式自动转换服务。这些产品在工程化、稳定性、规模化处理能力上较学术原型更为成熟，但其内部架构与适配机制通常并不公开，且主要面向标准化程度较高的商业场景。学术界关于学位论文这一具体场景的开源工作仍相对零散，缺乏一个能够同时兼顾"规范注入式扩展"与"语义识别"两个维度的开源框架。本课题的设计正是希望在这一空白处提供一个可参考的工程化样板。</w:t>
      </w:r>
    </w:p>
    <w:p w14:paraId="650AC4CF">
      <w:pPr>
        <w:keepNext/>
        <w:spacing w:before="240" w:after="120" w:line="360" w:lineRule="auto"/>
      </w:pPr>
      <w:r>
        <w:rPr>
          <w:rFonts w:ascii="Times New Roman" w:hAnsi="Times New Roman" w:eastAsia="黑体" w:cs="Times New Roman"/>
          <w:b/>
          <w:sz w:val="28"/>
        </w:rPr>
        <w:t>1.3  本文主要研究内容</w:t>
      </w:r>
    </w:p>
    <w:p w14:paraId="5B00FEEE">
      <w:pPr>
        <w:spacing w:before="0" w:after="0" w:line="360" w:lineRule="auto"/>
        <w:ind w:firstLineChars="200"/>
        <w:jc w:val="both"/>
      </w:pPr>
      <w:r>
        <w:rPr>
          <w:rFonts w:ascii="Times New Roman" w:hAnsi="Times New Roman" w:eastAsia="宋体" w:cs="Times New Roman"/>
          <w:b w:val="0"/>
          <w:sz w:val="24"/>
        </w:rPr>
        <w:t>基于上述背景与分析，本文围绕"基于语义理解的文档结构化重组与自动排版"这一主题，开展了如下工作。</w:t>
      </w:r>
    </w:p>
    <w:p w14:paraId="7BEF7BA4">
      <w:pPr>
        <w:spacing w:before="0" w:after="0" w:line="360" w:lineRule="auto"/>
        <w:ind w:firstLineChars="200"/>
        <w:jc w:val="both"/>
      </w:pPr>
      <w:r>
        <w:rPr>
          <w:rFonts w:ascii="Times New Roman" w:hAnsi="Times New Roman" w:eastAsia="宋体" w:cs="Times New Roman"/>
          <w:b w:val="0"/>
          <w:sz w:val="24"/>
        </w:rPr>
        <w:t>第一，分析了高校学位论文撰写规范的共性结构，将各类条款抽象为有限的语义类型集合，并定义了语义类型枚举 Sem 作为模块间的共享契约。该枚举覆盖了题目、摘要、关键词、章、节、小节、正文、图题、表题、公式、参考文献条目、致谢、附录等典型类别。</w:t>
      </w:r>
    </w:p>
    <w:p w14:paraId="7D6DE7CE">
      <w:pPr>
        <w:spacing w:before="0" w:after="0" w:line="360" w:lineRule="auto"/>
        <w:ind w:firstLineChars="200"/>
        <w:jc w:val="both"/>
      </w:pPr>
      <w:r>
        <w:rPr>
          <w:rFonts w:ascii="Times New Roman" w:hAnsi="Times New Roman" w:eastAsia="宋体" w:cs="Times New Roman"/>
          <w:b w:val="0"/>
          <w:sz w:val="24"/>
        </w:rPr>
        <w:t>第二，设计并实现了一个分四层的架构：配置层负责以纯数据形式表达机构规范，核心层负责语义类型与状态机制，流水线层负责具体处理步骤，命令行入口层向外提供操作接口。架构设计严格遵循"配置即数据、逻辑不含具体规范值"的原则，新增机构规范只需在配置层增加一个数据模块。</w:t>
      </w:r>
    </w:p>
    <w:p w14:paraId="3F677122">
      <w:pPr>
        <w:spacing w:before="0" w:after="0" w:line="360" w:lineRule="auto"/>
        <w:ind w:firstLineChars="200"/>
        <w:jc w:val="both"/>
      </w:pPr>
      <w:r>
        <w:rPr>
          <w:rFonts w:ascii="Times New Roman" w:hAnsi="Times New Roman" w:eastAsia="宋体" w:cs="Times New Roman"/>
          <w:b w:val="0"/>
          <w:sz w:val="24"/>
        </w:rPr>
        <w:t>第三，针对真实文稿中样式信息可能缺失或不一致的情况，设计了"高置信度直接路径 + 大语言模型批量兜底"的混合分类策略。直接路径基于格式提示与正则匹配，能够快速覆盖绝大多数明确段落；兜底路径将上下文相邻的若干段落打包成一个批次提交给大模型，并通过约束输出格式确保结果可解析。</w:t>
      </w:r>
    </w:p>
    <w:p w14:paraId="21BD9249">
      <w:pPr>
        <w:spacing w:before="0" w:after="0" w:line="360" w:lineRule="auto"/>
        <w:ind w:firstLineChars="200"/>
        <w:jc w:val="both"/>
      </w:pPr>
      <w:r>
        <w:rPr>
          <w:rFonts w:ascii="Times New Roman" w:hAnsi="Times New Roman" w:eastAsia="宋体" w:cs="Times New Roman"/>
          <w:b w:val="0"/>
          <w:sz w:val="24"/>
        </w:rPr>
        <w:t>第四，以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本科毕业设计（论文）撰写规范为目标实例，完成端到端验证；同时引入第二份规范文件 spec_stat 作为对照，验证规范扩展时核心代码不需要任何修改。</w:t>
      </w:r>
    </w:p>
    <w:p w14:paraId="7A5E770E">
      <w:pPr>
        <w:keepNext/>
        <w:spacing w:before="240" w:after="120" w:line="360" w:lineRule="auto"/>
      </w:pPr>
      <w:r>
        <w:rPr>
          <w:rFonts w:ascii="Times New Roman" w:hAnsi="Times New Roman" w:eastAsia="黑体" w:cs="Times New Roman"/>
          <w:b/>
          <w:sz w:val="28"/>
        </w:rPr>
        <w:t>1.4  论文组织结构</w:t>
      </w:r>
    </w:p>
    <w:p w14:paraId="2245D703">
      <w:pPr>
        <w:spacing w:before="0" w:after="0" w:line="360" w:lineRule="auto"/>
        <w:ind w:firstLineChars="200"/>
        <w:jc w:val="both"/>
      </w:pPr>
      <w:r>
        <w:rPr>
          <w:rFonts w:ascii="Times New Roman" w:hAnsi="Times New Roman" w:eastAsia="宋体" w:cs="Times New Roman"/>
          <w:b w:val="0"/>
          <w:sz w:val="24"/>
        </w:rPr>
        <w:t>本文共分六章，结构安排如下：</w:t>
      </w:r>
    </w:p>
    <w:p w14:paraId="71CACC61">
      <w:pPr>
        <w:spacing w:before="0" w:after="0" w:line="360" w:lineRule="auto"/>
        <w:ind w:firstLineChars="200"/>
        <w:jc w:val="both"/>
      </w:pPr>
      <w:r>
        <w:rPr>
          <w:rFonts w:ascii="Times New Roman" w:hAnsi="Times New Roman" w:eastAsia="宋体" w:cs="Times New Roman"/>
          <w:b w:val="0"/>
          <w:sz w:val="24"/>
        </w:rPr>
        <w:t>第 1 章为绪论，介绍研究背景、研究意义、国内外研究现状以及本文主要研究内容。第 2 章为相关技术与理论基础，介绍 OOXML 标准、docx 文件结构、文档语义识别方法、配置与逻辑分离的工程原则以及编号状态机模型。第 3 章为系统需求分析与总体设计，从功能与非功能两方面给出需求清单，提出贯穿系统的设计原则与四层架构。第 4 章为关键模块详细设计与实现，按配置层、核心层、流水线层与命令行入口层依次展开，给出关键数据结构、接口与算法。第 5 章为系统测试与结果分析，从功能、规范扩展性、性能与正确性等维度对系统进行检验。第 6 章为结论，总结全文工作，分析不足并展望后续研究方向。</w:t>
      </w:r>
    </w:p>
    <w:p w14:paraId="64F76FB3">
      <w:r>
        <w:br w:type="page"/>
      </w:r>
    </w:p>
    <w:p w14:paraId="77624C15">
      <w:pPr>
        <w:keepNext/>
        <w:spacing w:before="360" w:after="360" w:line="360" w:lineRule="auto"/>
        <w:jc w:val="center"/>
      </w:pPr>
      <w:r>
        <w:rPr>
          <w:rFonts w:ascii="Times New Roman" w:hAnsi="Times New Roman" w:eastAsia="黑体" w:cs="Times New Roman"/>
          <w:b/>
          <w:sz w:val="32"/>
        </w:rPr>
        <w:t>第2章  相关技术与理论基础</w:t>
      </w:r>
    </w:p>
    <w:p w14:paraId="78503818">
      <w:pPr>
        <w:keepNext/>
        <w:spacing w:before="240" w:after="120" w:line="360" w:lineRule="auto"/>
      </w:pPr>
      <w:r>
        <w:rPr>
          <w:rFonts w:ascii="Times New Roman" w:hAnsi="Times New Roman" w:eastAsia="黑体" w:cs="Times New Roman"/>
          <w:b/>
          <w:sz w:val="28"/>
        </w:rPr>
        <w:t>2.1  OOXML 标准与 docx 文件结构</w:t>
      </w:r>
    </w:p>
    <w:p w14:paraId="307B86DB">
      <w:pPr>
        <w:spacing w:before="0" w:after="0" w:line="360" w:lineRule="auto"/>
        <w:ind w:firstLineChars="200"/>
        <w:jc w:val="both"/>
      </w:pPr>
      <w:r>
        <w:rPr>
          <w:rFonts w:ascii="Times New Roman" w:hAnsi="Times New Roman" w:eastAsia="宋体" w:cs="Times New Roman"/>
          <w:b w:val="0"/>
          <w:sz w:val="24"/>
        </w:rPr>
        <w:t>docx 是 Office Open XML（OOXML）规范在文字处理领域的具体实例，由 ECMA-376标准定义。从物理形态上看，一个 docx 文件本质上是一个 ZIP 压缩包，其中以若干 XML 文件分别记录文档主体、样式、字体、编号、图像关系、设置等内容。主体文件位于 word/document.xml 中，包含一棵以 w:body 为根、由 w:p（段落）、w:tbl（表格）、w:sectPr（节属性）等元素构成的树。样式文件 word/styles.xml集中定义命名样式，每个样式由若干 w:rPr（字符级属性）与 w:pPr（段落级属性）组成。</w:t>
      </w:r>
    </w:p>
    <w:p w14:paraId="69C98751">
      <w:pPr>
        <w:spacing w:before="0" w:after="0" w:line="360" w:lineRule="auto"/>
        <w:ind w:firstLineChars="200"/>
        <w:jc w:val="both"/>
      </w:pPr>
      <w:r>
        <w:rPr>
          <w:rFonts w:ascii="Times New Roman" w:hAnsi="Times New Roman" w:eastAsia="宋体" w:cs="Times New Roman"/>
          <w:b w:val="0"/>
          <w:sz w:val="24"/>
        </w:rPr>
        <w:t>理解 docx 文件结构对本课题尤为重要的是两点。第一，段落与表格在主体中是同级元素，按出现顺序交错排列，这意味着如果以"先取所有段落、再取所有表格"的方式遍历将丢失正确的相对位置。第二，段落的实际呈现效果由"应用样式 + 段落直接属性 + 字符运行直接属性"三层叠加决定，仅凭段落上的w:pStyle 属性无法准确还原其格式。这两点直接影响了后续读取与样式应用模块的设计。</w:t>
      </w:r>
    </w:p>
    <w:p w14:paraId="08DCBF93">
      <w:pPr>
        <w:spacing w:before="0" w:after="0" w:line="360" w:lineRule="auto"/>
        <w:ind w:firstLineChars="200"/>
        <w:jc w:val="both"/>
      </w:pPr>
      <w:r>
        <w:rPr>
          <w:rFonts w:ascii="Times New Roman" w:hAnsi="Times New Roman" w:eastAsia="宋体" w:cs="Times New Roman"/>
          <w:b w:val="0"/>
          <w:sz w:val="24"/>
        </w:rPr>
        <w:t>在本课题中，使用 python-docx 库读取与写入 docx 文件。该库基于 lxml 实现，提供了对样式、段落、表格、图像等高层抽象。但需要注意，python-docx 提供的段落列表 doc.paragraphs 只包含主体根节点下的段落而不包含表格内段落，且不保留段落与表格的真实交错顺序，因此本课题在读取阶段绕过该接口，直接遍历 word/document.xml 的 w:body 子节点。</w:t>
      </w:r>
    </w:p>
    <w:p w14:paraId="5CADE53B">
      <w:pPr>
        <w:keepNext/>
        <w:spacing w:before="240" w:after="120" w:line="360" w:lineRule="auto"/>
      </w:pPr>
      <w:r>
        <w:rPr>
          <w:rFonts w:ascii="Times New Roman" w:hAnsi="Times New Roman" w:eastAsia="黑体" w:cs="Times New Roman"/>
          <w:b/>
          <w:sz w:val="28"/>
        </w:rPr>
        <w:t>2.2  文档语义识别方法</w:t>
      </w:r>
    </w:p>
    <w:p w14:paraId="5B426536">
      <w:pPr>
        <w:keepNext/>
        <w:spacing w:before="120" w:after="60" w:line="360" w:lineRule="auto"/>
      </w:pPr>
      <w:r>
        <w:rPr>
          <w:rFonts w:ascii="Times New Roman" w:hAnsi="Times New Roman" w:eastAsia="黑体" w:cs="Times New Roman"/>
          <w:b/>
          <w:sz w:val="24"/>
        </w:rPr>
        <w:t>2.2.1  基于规则的方法</w:t>
      </w:r>
    </w:p>
    <w:p w14:paraId="555865F4">
      <w:pPr>
        <w:spacing w:before="0" w:after="0" w:line="360" w:lineRule="auto"/>
        <w:ind w:firstLineChars="200"/>
        <w:jc w:val="both"/>
      </w:pPr>
      <w:r>
        <w:rPr>
          <w:rFonts w:ascii="Times New Roman" w:hAnsi="Times New Roman" w:eastAsia="宋体" w:cs="Times New Roman"/>
          <w:b w:val="0"/>
          <w:sz w:val="24"/>
        </w:rPr>
        <w:t>基于规则的文档语义识别历史悠久且在工程上广泛使用。其核心思想是为每一类段落构造判别函数，函数接受段落文本及其格式属性作为输入，输出该段落是否属于目标类别。常见的判别条件包括：段首是否匹配特定正则（如"^第[一二三四五六七八九十\d]+章"用以识别章标题）、段落样式名是否包含目标关键字、是否处于文档的特定相对位置等。规则方法的优点是结果可解释、推理速度快，缺点是对真实数据中的拼写差异、格式破坏、跨页拆分等噪声较为敏感。</w:t>
      </w:r>
    </w:p>
    <w:p w14:paraId="323DE24A">
      <w:pPr>
        <w:keepNext/>
        <w:spacing w:before="120" w:after="60" w:line="360" w:lineRule="auto"/>
      </w:pPr>
      <w:r>
        <w:rPr>
          <w:rFonts w:ascii="Times New Roman" w:hAnsi="Times New Roman" w:eastAsia="黑体" w:cs="Times New Roman"/>
          <w:b/>
          <w:sz w:val="24"/>
        </w:rPr>
        <w:t>2.2.2  基于大语言模型的方法</w:t>
      </w:r>
    </w:p>
    <w:p w14:paraId="1781EC97">
      <w:pPr>
        <w:spacing w:before="0" w:after="0" w:line="360" w:lineRule="auto"/>
        <w:ind w:firstLineChars="200"/>
        <w:jc w:val="both"/>
      </w:pPr>
      <w:r>
        <w:rPr>
          <w:rFonts w:ascii="Times New Roman" w:hAnsi="Times New Roman" w:eastAsia="宋体" w:cs="Times New Roman"/>
          <w:b w:val="0"/>
          <w:sz w:val="24"/>
        </w:rPr>
        <w:t>近年来，以 GPT、Claude 等为代表的大语言模型展现出对自然语言的强语义理解能力，并能够依据少量示例就完成新任务。将段落文本及上下文打包为提示提交给大模型并要求其返回结构化的语义类型标签，是一种简单且效果良好的识别方法。其优点在于对噪声不敏感、能利用上下文消除歧义；其代价是单次调用费时且产生 API 费用，长期重复使用对系统稳定性也提出了较高要求。</w:t>
      </w:r>
    </w:p>
    <w:p w14:paraId="7B7AFFAE">
      <w:pPr>
        <w:keepNext/>
        <w:spacing w:before="120" w:after="60" w:line="360" w:lineRule="auto"/>
      </w:pPr>
      <w:r>
        <w:rPr>
          <w:rFonts w:ascii="Times New Roman" w:hAnsi="Times New Roman" w:eastAsia="黑体" w:cs="Times New Roman"/>
          <w:b/>
          <w:sz w:val="24"/>
        </w:rPr>
        <w:t>2.2.3  混合识别策略</w:t>
      </w:r>
    </w:p>
    <w:p w14:paraId="08D5C991">
      <w:pPr>
        <w:spacing w:before="0" w:after="0" w:line="360" w:lineRule="auto"/>
        <w:ind w:firstLineChars="200"/>
        <w:jc w:val="both"/>
      </w:pPr>
      <w:r>
        <w:rPr>
          <w:rFonts w:ascii="Times New Roman" w:hAnsi="Times New Roman" w:eastAsia="宋体" w:cs="Times New Roman"/>
          <w:b w:val="0"/>
          <w:sz w:val="24"/>
        </w:rPr>
        <w:t>理想的识别系统应当兼顾速度与鲁棒性。一种常见做法是将段落分为"高置信度可直接判别"与"需借助上下文进一步判断"两类：前者由规则快速覆盖，后者集中打包后交由大模型批量分类，从而显著降低单次调用频次并提升整体效率。本文第 4 章实现的分类器即采用这种混合策略。</w:t>
      </w:r>
    </w:p>
    <w:p w14:paraId="5871B3B4">
      <w:pPr>
        <w:keepNext/>
        <w:spacing w:before="240" w:after="120" w:line="360" w:lineRule="auto"/>
      </w:pPr>
      <w:r>
        <w:rPr>
          <w:rFonts w:ascii="Times New Roman" w:hAnsi="Times New Roman" w:eastAsia="黑体" w:cs="Times New Roman"/>
          <w:b/>
          <w:sz w:val="28"/>
        </w:rPr>
        <w:t>2.3  规范与逻辑分离的工程原则</w:t>
      </w:r>
    </w:p>
    <w:p w14:paraId="1DC1129A">
      <w:pPr>
        <w:spacing w:before="0" w:after="0" w:line="360" w:lineRule="auto"/>
        <w:ind w:firstLineChars="200"/>
        <w:jc w:val="both"/>
      </w:pPr>
      <w:r>
        <w:rPr>
          <w:rFonts w:ascii="Times New Roman" w:hAnsi="Times New Roman" w:eastAsia="宋体" w:cs="Times New Roman"/>
          <w:b w:val="0"/>
          <w:sz w:val="24"/>
        </w:rPr>
        <w:t>"规范与逻辑分离"是软件工程中"配置即代码"理念的具体体现。对于本课题而言，机构规范条款（字体、字号、行距、缩进等数值）与处理逻辑（识别、分类、状态推进、渲染等）属于两类相互独立的关切：规范在不同机构间会发生变化，但处理逻辑应保持稳定。如果两者耦合在一起，任何规范变更都会迫使处理代码修改，进而引入回归风险。</w:t>
      </w:r>
    </w:p>
    <w:p w14:paraId="107961D2">
      <w:pPr>
        <w:spacing w:before="0" w:after="0" w:line="360" w:lineRule="auto"/>
        <w:ind w:firstLineChars="200"/>
        <w:jc w:val="both"/>
      </w:pPr>
      <w:r>
        <w:rPr>
          <w:rFonts w:ascii="Times New Roman" w:hAnsi="Times New Roman" w:eastAsia="宋体" w:cs="Times New Roman"/>
          <w:b w:val="0"/>
          <w:sz w:val="24"/>
        </w:rPr>
        <w:t>将规范以纯数据字典的形式集中表达，并通过注册表机制按机构标识进行检索，是实现该原则的有效手段。处理代码只通过接口访问规范，不允许直接持有任何具体数值；新增机构规范时，开发者只需新增一个数据模块并在注册表中登记即可，无需修改既有处理代码。本课题在配置层中严格执行这一约束，实现了规范与逻辑的彻底解耦。</w:t>
      </w:r>
    </w:p>
    <w:p w14:paraId="2BEA6100">
      <w:pPr>
        <w:keepNext/>
        <w:spacing w:before="240" w:after="120" w:line="360" w:lineRule="auto"/>
      </w:pPr>
      <w:r>
        <w:rPr>
          <w:rFonts w:ascii="Times New Roman" w:hAnsi="Times New Roman" w:eastAsia="黑体" w:cs="Times New Roman"/>
          <w:b/>
          <w:sz w:val="28"/>
        </w:rPr>
        <w:t>2.4  编号状态的有限状态机模型</w:t>
      </w:r>
    </w:p>
    <w:p w14:paraId="3A26FDDE">
      <w:pPr>
        <w:spacing w:before="0" w:after="0" w:line="360" w:lineRule="auto"/>
        <w:ind w:firstLineChars="200"/>
        <w:jc w:val="both"/>
      </w:pPr>
      <w:r>
        <w:rPr>
          <w:rFonts w:ascii="Times New Roman" w:hAnsi="Times New Roman" w:eastAsia="宋体" w:cs="Times New Roman"/>
          <w:b w:val="0"/>
          <w:sz w:val="24"/>
        </w:rPr>
        <w:t>论文中各类元素的编号串具有相互关联的依赖结构。例如，章号决定了节号的前缀，节号又决定了小节号的前缀；图、表、公式按章节单独计数，章号前进时计数器需要重置。此类依赖关系在传统实现中常被分散在多个处理函数中，难以保证一致性。</w:t>
      </w:r>
    </w:p>
    <w:p w14:paraId="1C52FC53">
      <w:pPr>
        <w:spacing w:before="0" w:after="0" w:line="360" w:lineRule="auto"/>
        <w:ind w:firstLineChars="200"/>
        <w:jc w:val="both"/>
      </w:pPr>
      <w:r>
        <w:rPr>
          <w:rFonts w:ascii="Times New Roman" w:hAnsi="Times New Roman" w:eastAsia="宋体" w:cs="Times New Roman"/>
          <w:b w:val="0"/>
          <w:sz w:val="24"/>
        </w:rPr>
        <w:t>本课题将编号过程抽象为一个有限状态机：状态即当前各级计数器与最近一次生成的编号串，输入为遇到的语义类型，转移函数依据语义类型更新状态并产出新的编号串。设状态为 S = (c_chap, c_sec, c_subsec, c_fig, c_tab, c_eq)，当遇到章标题时执行转移：</w:t>
      </w:r>
    </w:p>
    <w:p w14:paraId="070A3955">
      <w:pPr>
        <w:spacing w:before="120" w:after="120" w:line="360" w:lineRule="auto"/>
        <w:jc w:val="center"/>
      </w:pPr>
      <w:r>
        <w:rPr>
          <w:rFonts w:ascii="Times New Roman" w:hAnsi="Times New Roman" w:eastAsia="宋体" w:cs="Times New Roman"/>
          <w:sz w:val="24"/>
        </w:rPr>
        <w:t>S' = (c_chap + 1, 0, 0, 0, 0, 0)</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（2-1）</w:t>
      </w:r>
    </w:p>
    <w:p w14:paraId="6F03CA18">
      <w:pPr>
        <w:spacing w:before="0" w:after="0" w:line="360" w:lineRule="auto"/>
        <w:ind w:firstLineChars="200"/>
        <w:jc w:val="both"/>
      </w:pPr>
      <w:r>
        <w:rPr>
          <w:rFonts w:ascii="Times New Roman" w:hAnsi="Times New Roman" w:eastAsia="宋体" w:cs="Times New Roman"/>
          <w:b w:val="0"/>
          <w:sz w:val="24"/>
        </w:rPr>
        <w:t>当遇到节标题时执行：</w:t>
      </w:r>
    </w:p>
    <w:p w14:paraId="5E73CA37">
      <w:pPr>
        <w:spacing w:before="120" w:after="120" w:line="360" w:lineRule="auto"/>
        <w:jc w:val="center"/>
      </w:pPr>
      <w:r>
        <w:rPr>
          <w:rFonts w:ascii="Times New Roman" w:hAnsi="Times New Roman" w:eastAsia="宋体" w:cs="Times New Roman"/>
          <w:sz w:val="24"/>
        </w:rPr>
        <w:t>S' = (c_chap, c_sec + 1, 0, c_fig, c_tab, c_eq)</w:t>
      </w:r>
      <w:r>
        <w:rPr>
          <w:rFonts w:ascii="Times New Roman" w:hAnsi="Times New Roman" w:eastAsia="宋体" w:cs="Times New Roman"/>
          <w:sz w:val="24"/>
        </w:rPr>
        <w:tab/>
      </w:r>
      <w:r>
        <w:rPr>
          <w:rFonts w:ascii="Times New Roman" w:hAnsi="Times New Roman" w:eastAsia="宋体" w:cs="Times New Roman"/>
          <w:sz w:val="24"/>
        </w:rPr>
        <w:tab/>
      </w:r>
      <w:r>
        <w:rPr>
          <w:rFonts w:ascii="Times New Roman" w:hAnsi="Times New Roman" w:eastAsia="宋体" w:cs="Times New Roman"/>
          <w:sz w:val="24"/>
        </w:rPr>
        <w:t>（2-2）</w:t>
      </w:r>
    </w:p>
    <w:p w14:paraId="440D5B9B">
      <w:pPr>
        <w:spacing w:before="0" w:after="0" w:line="360" w:lineRule="auto"/>
        <w:ind w:firstLineChars="200"/>
        <w:jc w:val="both"/>
      </w:pPr>
      <w:r>
        <w:rPr>
          <w:rFonts w:ascii="Times New Roman" w:hAnsi="Times New Roman" w:eastAsia="宋体" w:cs="Times New Roman"/>
          <w:b w:val="0"/>
          <w:sz w:val="24"/>
        </w:rPr>
        <w:t>其余转移可类似定义。将所有编号逻辑集中于一处，既保证了编号一致性，也使得跨规范定制变得简单——只需改写编号格式化模板，状态机本身不必改动。</w:t>
      </w:r>
    </w:p>
    <w:p w14:paraId="3F5E5FB2">
      <w:pPr>
        <w:keepNext/>
        <w:spacing w:before="240" w:after="120" w:line="360" w:lineRule="auto"/>
      </w:pPr>
      <w:r>
        <w:rPr>
          <w:rFonts w:ascii="Times New Roman" w:hAnsi="Times New Roman" w:eastAsia="黑体" w:cs="Times New Roman"/>
          <w:b/>
          <w:sz w:val="28"/>
        </w:rPr>
        <w:t>2.5  python-docx 库的能力与局限</w:t>
      </w:r>
    </w:p>
    <w:p w14:paraId="73F411B9">
      <w:pPr>
        <w:spacing w:before="0" w:after="0" w:line="360" w:lineRule="auto"/>
        <w:ind w:firstLineChars="200"/>
        <w:jc w:val="both"/>
      </w:pPr>
      <w:r>
        <w:rPr>
          <w:rFonts w:ascii="Times New Roman" w:hAnsi="Times New Roman" w:eastAsia="宋体" w:cs="Times New Roman"/>
          <w:b w:val="0"/>
          <w:sz w:val="24"/>
        </w:rPr>
        <w:t>python-docx 是当前 Python 生态中使用最广泛的 docx 处理库，其优点在于将 OOXML 主体元素抽象为 Document、Section、Paragraph、Run、Table、Cell 等高层对象，提供了直观且类型安全的访问接口。库底层基于 lxml 实现，所有高层对象都保留对底层 XML 元素的引用（_element 字段），使得在高层API 不足以表达需求时仍可下沉到 XML 层面进行精细操作。</w:t>
      </w:r>
    </w:p>
    <w:p w14:paraId="05F0EABB">
      <w:pPr>
        <w:spacing w:before="0" w:after="0" w:line="360" w:lineRule="auto"/>
        <w:ind w:firstLineChars="200"/>
        <w:jc w:val="both"/>
      </w:pPr>
      <w:r>
        <w:rPr>
          <w:rFonts w:ascii="Times New Roman" w:hAnsi="Times New Roman" w:eastAsia="宋体" w:cs="Times New Roman"/>
          <w:b w:val="0"/>
          <w:sz w:val="24"/>
        </w:rPr>
        <w:t>然而 python-docx 也存在若干对本课题至关重要的局限。第一，文档级别的段落属性集合 doc.paragraphs 仅返回主体根节点的段落，不包含表格内的段落，且不保留段落与表格的真实交错次序。第二，对于段落实际呈现格式的查询，库提供的属性主要反映段落直接属性，忽略了"应用样式 + 段落直接属性 + 字符运行直接属性"三层叠加的真实情况，导致仅依靠高层接口判断段落格式可能得到错误结论。第三，库对于章节属性、奇偶页页眉页脚、装订线等节级特性的封装并不完善，部分场景下需要通过下沉到 XML 层进行补救。第四，库不提供对 docx 中编号定义（numbering.xml）的高层抽象，若需要精确控制列表样式必须直接操作 XML。</w:t>
      </w:r>
    </w:p>
    <w:p w14:paraId="3C47511D">
      <w:pPr>
        <w:spacing w:before="0" w:after="0" w:line="360" w:lineRule="auto"/>
        <w:ind w:firstLineChars="200"/>
        <w:jc w:val="both"/>
      </w:pPr>
      <w:r>
        <w:rPr>
          <w:rFonts w:ascii="Times New Roman" w:hAnsi="Times New Roman" w:eastAsia="宋体" w:cs="Times New Roman"/>
          <w:b w:val="0"/>
          <w:sz w:val="24"/>
        </w:rPr>
        <w:t>基于上述分析，本课题在使用 python-docx 时采取"上层走 API、下层走 XML"的混合策略：常规读写操作通过库的高层对象完成，对真实顺序、节级特性、编号定义等敏感操作则下沉到 XML 层。为避免下沉操作散落在各处，本课题将所有 XML 直接操作集中封装在工具函数中，处理代码只通过工具函数访问，保持了上层代码的可读性与一致性。</w:t>
      </w:r>
    </w:p>
    <w:p w14:paraId="6C195C8D">
      <w:pPr>
        <w:keepNext/>
        <w:spacing w:before="240" w:after="120" w:line="360" w:lineRule="auto"/>
      </w:pPr>
      <w:r>
        <w:rPr>
          <w:rFonts w:ascii="Times New Roman" w:hAnsi="Times New Roman" w:eastAsia="黑体" w:cs="Times New Roman"/>
          <w:b/>
          <w:sz w:val="28"/>
        </w:rPr>
        <w:t>2.6  本章小结</w:t>
      </w:r>
    </w:p>
    <w:p w14:paraId="24EDAF61">
      <w:pPr>
        <w:spacing w:before="0" w:after="0" w:line="360" w:lineRule="auto"/>
        <w:ind w:firstLineChars="200"/>
        <w:jc w:val="both"/>
      </w:pPr>
      <w:r>
        <w:rPr>
          <w:rFonts w:ascii="Times New Roman" w:hAnsi="Times New Roman" w:eastAsia="宋体" w:cs="Times New Roman"/>
          <w:b w:val="0"/>
          <w:sz w:val="24"/>
        </w:rPr>
        <w:t>本章介绍了 docx 文件的物理与逻辑结构、两类主流的文档语义识别方法及其互补关系、规范与逻辑分离的工程原则、编号状态的有限状态机抽象以及python-docx 库的能力与局限。这些内容构成了后续章节进行需求分析、架构设计与详细实现的基础。</w:t>
      </w:r>
    </w:p>
    <w:p w14:paraId="409F5FB5">
      <w:r>
        <w:br w:type="page"/>
      </w:r>
    </w:p>
    <w:p w14:paraId="456A38B4">
      <w:pPr>
        <w:keepNext/>
        <w:spacing w:before="360" w:after="360" w:line="360" w:lineRule="auto"/>
        <w:jc w:val="center"/>
      </w:pPr>
      <w:r>
        <w:rPr>
          <w:rFonts w:ascii="Times New Roman" w:hAnsi="Times New Roman" w:eastAsia="黑体" w:cs="Times New Roman"/>
          <w:b/>
          <w:sz w:val="32"/>
        </w:rPr>
        <w:t>第3章  系统需求分析与总体设计</w:t>
      </w:r>
    </w:p>
    <w:p w14:paraId="42B230E4">
      <w:pPr>
        <w:keepNext/>
        <w:spacing w:before="240" w:after="120" w:line="360" w:lineRule="auto"/>
      </w:pPr>
      <w:r>
        <w:rPr>
          <w:rFonts w:ascii="Times New Roman" w:hAnsi="Times New Roman" w:eastAsia="黑体" w:cs="Times New Roman"/>
          <w:b/>
          <w:sz w:val="28"/>
        </w:rPr>
        <w:t>3.1  需求分析</w:t>
      </w:r>
    </w:p>
    <w:p w14:paraId="0D7F72EE">
      <w:pPr>
        <w:keepNext/>
        <w:spacing w:before="120" w:after="60" w:line="360" w:lineRule="auto"/>
      </w:pPr>
      <w:r>
        <w:rPr>
          <w:rFonts w:ascii="Times New Roman" w:hAnsi="Times New Roman" w:eastAsia="黑体" w:cs="Times New Roman"/>
          <w:b/>
          <w:sz w:val="24"/>
        </w:rPr>
        <w:t>3.1.1  功能需求</w:t>
      </w:r>
    </w:p>
    <w:p w14:paraId="2D897098">
      <w:pPr>
        <w:spacing w:before="0" w:after="0" w:line="360" w:lineRule="auto"/>
        <w:ind w:firstLineChars="200"/>
        <w:jc w:val="both"/>
      </w:pPr>
      <w:r>
        <w:rPr>
          <w:rFonts w:ascii="Times New Roman" w:hAnsi="Times New Roman" w:eastAsia="宋体" w:cs="Times New Roman"/>
          <w:b w:val="0"/>
          <w:sz w:val="24"/>
        </w:rPr>
        <w:t>基于对目标场景的分析，系统应满足以下功能需求。表 3-1 列出了主要功能需求条目。</w:t>
      </w:r>
    </w:p>
    <w:p w14:paraId="7991EF34">
      <w:pPr>
        <w:spacing w:before="120" w:after="60" w:line="360" w:lineRule="auto"/>
        <w:jc w:val="center"/>
      </w:pPr>
      <w:r>
        <w:rPr>
          <w:rFonts w:ascii="Times New Roman" w:hAnsi="Times New Roman" w:eastAsia="黑体" w:cs="Times New Roman"/>
          <w:b/>
          <w:sz w:val="21"/>
        </w:rPr>
        <w:t>表3-1  系统主要功能需求</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64"/>
        <w:gridCol w:w="3063"/>
        <w:gridCol w:w="3161"/>
      </w:tblGrid>
      <w:tr w14:paraId="7DB7DF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FE8CB0A">
            <w:pPr>
              <w:spacing w:before="0" w:after="0" w:line="360" w:lineRule="auto"/>
              <w:jc w:val="center"/>
            </w:pPr>
            <w:r>
              <w:rPr>
                <w:rFonts w:ascii="Times New Roman" w:hAnsi="Times New Roman" w:eastAsia="黑体" w:cs="Times New Roman"/>
                <w:b/>
                <w:sz w:val="21"/>
              </w:rPr>
              <w:t>编号</w:t>
            </w:r>
          </w:p>
        </w:tc>
        <w:tc>
          <w:tcPr>
            <w:tcW w:w="3213" w:type="dxa"/>
          </w:tcPr>
          <w:p w14:paraId="3215079F">
            <w:pPr>
              <w:spacing w:before="0" w:after="0" w:line="360" w:lineRule="auto"/>
              <w:jc w:val="center"/>
            </w:pPr>
            <w:r>
              <w:rPr>
                <w:rFonts w:ascii="Times New Roman" w:hAnsi="Times New Roman" w:eastAsia="黑体" w:cs="Times New Roman"/>
                <w:b/>
                <w:sz w:val="21"/>
              </w:rPr>
              <w:t>功能名称</w:t>
            </w:r>
          </w:p>
        </w:tc>
        <w:tc>
          <w:tcPr>
            <w:tcW w:w="3213" w:type="dxa"/>
          </w:tcPr>
          <w:p w14:paraId="3C20A68B">
            <w:pPr>
              <w:spacing w:before="0" w:after="0" w:line="360" w:lineRule="auto"/>
              <w:jc w:val="center"/>
            </w:pPr>
            <w:r>
              <w:rPr>
                <w:rFonts w:ascii="Times New Roman" w:hAnsi="Times New Roman" w:eastAsia="黑体" w:cs="Times New Roman"/>
                <w:b/>
                <w:sz w:val="21"/>
              </w:rPr>
              <w:t>功能描述</w:t>
            </w:r>
          </w:p>
        </w:tc>
      </w:tr>
      <w:tr w14:paraId="2746AA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0A6310">
            <w:pPr>
              <w:spacing w:before="0" w:after="0" w:line="360" w:lineRule="auto"/>
              <w:jc w:val="center"/>
            </w:pPr>
            <w:r>
              <w:rPr>
                <w:rFonts w:ascii="Times New Roman" w:hAnsi="Times New Roman" w:eastAsia="宋体" w:cs="Times New Roman"/>
                <w:sz w:val="21"/>
              </w:rPr>
              <w:t>F1</w:t>
            </w:r>
          </w:p>
        </w:tc>
        <w:tc>
          <w:tcPr>
            <w:tcW w:w="3213" w:type="dxa"/>
          </w:tcPr>
          <w:p w14:paraId="095AE3E4">
            <w:pPr>
              <w:spacing w:before="0" w:after="0" w:line="360" w:lineRule="auto"/>
              <w:jc w:val="center"/>
            </w:pPr>
            <w:r>
              <w:rPr>
                <w:rFonts w:ascii="Times New Roman" w:hAnsi="Times New Roman" w:eastAsia="宋体" w:cs="Times New Roman"/>
                <w:sz w:val="21"/>
              </w:rPr>
              <w:t>文档读取</w:t>
            </w:r>
          </w:p>
        </w:tc>
        <w:tc>
          <w:tcPr>
            <w:tcW w:w="3213" w:type="dxa"/>
          </w:tcPr>
          <w:p w14:paraId="5DEC18EF">
            <w:pPr>
              <w:spacing w:before="0" w:after="0" w:line="360" w:lineRule="auto"/>
              <w:jc w:val="center"/>
            </w:pPr>
            <w:r>
              <w:rPr>
                <w:rFonts w:ascii="Times New Roman" w:hAnsi="Times New Roman" w:eastAsia="宋体" w:cs="Times New Roman"/>
                <w:sz w:val="21"/>
              </w:rPr>
              <w:t>解析 docx 文件主体，保留段落与表格的真实交错次序</w:t>
            </w:r>
          </w:p>
        </w:tc>
      </w:tr>
      <w:tr w14:paraId="6C11B3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62630D67">
            <w:pPr>
              <w:spacing w:before="0" w:after="0" w:line="360" w:lineRule="auto"/>
              <w:jc w:val="center"/>
            </w:pPr>
            <w:r>
              <w:rPr>
                <w:rFonts w:ascii="Times New Roman" w:hAnsi="Times New Roman" w:eastAsia="宋体" w:cs="Times New Roman"/>
                <w:sz w:val="21"/>
              </w:rPr>
              <w:t>F2</w:t>
            </w:r>
          </w:p>
        </w:tc>
        <w:tc>
          <w:tcPr>
            <w:tcW w:w="3213" w:type="dxa"/>
          </w:tcPr>
          <w:p w14:paraId="7ECA358B">
            <w:pPr>
              <w:spacing w:before="0" w:after="0" w:line="360" w:lineRule="auto"/>
              <w:jc w:val="center"/>
            </w:pPr>
            <w:r>
              <w:rPr>
                <w:rFonts w:ascii="Times New Roman" w:hAnsi="Times New Roman" w:eastAsia="宋体" w:cs="Times New Roman"/>
                <w:sz w:val="21"/>
              </w:rPr>
              <w:t>语义识别</w:t>
            </w:r>
          </w:p>
        </w:tc>
        <w:tc>
          <w:tcPr>
            <w:tcW w:w="3213" w:type="dxa"/>
          </w:tcPr>
          <w:p w14:paraId="0D5798DE">
            <w:pPr>
              <w:spacing w:before="0" w:after="0" w:line="360" w:lineRule="auto"/>
              <w:jc w:val="center"/>
            </w:pPr>
            <w:r>
              <w:rPr>
                <w:rFonts w:ascii="Times New Roman" w:hAnsi="Times New Roman" w:eastAsia="宋体" w:cs="Times New Roman"/>
                <w:sz w:val="21"/>
              </w:rPr>
              <w:t>为每个块标注 Sem 枚举中的语义类型</w:t>
            </w:r>
          </w:p>
        </w:tc>
      </w:tr>
      <w:tr w14:paraId="07A4DD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364451D">
            <w:pPr>
              <w:spacing w:before="0" w:after="0" w:line="360" w:lineRule="auto"/>
              <w:jc w:val="center"/>
            </w:pPr>
            <w:r>
              <w:rPr>
                <w:rFonts w:ascii="Times New Roman" w:hAnsi="Times New Roman" w:eastAsia="宋体" w:cs="Times New Roman"/>
                <w:sz w:val="21"/>
              </w:rPr>
              <w:t>F3</w:t>
            </w:r>
          </w:p>
        </w:tc>
        <w:tc>
          <w:tcPr>
            <w:tcW w:w="3213" w:type="dxa"/>
          </w:tcPr>
          <w:p w14:paraId="6DC633DB">
            <w:pPr>
              <w:spacing w:before="0" w:after="0" w:line="360" w:lineRule="auto"/>
              <w:jc w:val="center"/>
            </w:pPr>
            <w:r>
              <w:rPr>
                <w:rFonts w:ascii="Times New Roman" w:hAnsi="Times New Roman" w:eastAsia="宋体" w:cs="Times New Roman"/>
                <w:sz w:val="21"/>
              </w:rPr>
              <w:t>编号生成</w:t>
            </w:r>
          </w:p>
        </w:tc>
        <w:tc>
          <w:tcPr>
            <w:tcW w:w="3213" w:type="dxa"/>
          </w:tcPr>
          <w:p w14:paraId="30F6582C">
            <w:pPr>
              <w:spacing w:before="0" w:after="0" w:line="360" w:lineRule="auto"/>
              <w:jc w:val="center"/>
            </w:pPr>
            <w:r>
              <w:rPr>
                <w:rFonts w:ascii="Times New Roman" w:hAnsi="Times New Roman" w:eastAsia="宋体" w:cs="Times New Roman"/>
                <w:sz w:val="21"/>
              </w:rPr>
              <w:t>按机构规范生成章节、图、表、公式编号</w:t>
            </w:r>
          </w:p>
        </w:tc>
      </w:tr>
      <w:tr w14:paraId="40EF60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0B32A7F6">
            <w:pPr>
              <w:spacing w:before="0" w:after="0" w:line="360" w:lineRule="auto"/>
              <w:jc w:val="center"/>
            </w:pPr>
            <w:r>
              <w:rPr>
                <w:rFonts w:ascii="Times New Roman" w:hAnsi="Times New Roman" w:eastAsia="宋体" w:cs="Times New Roman"/>
                <w:sz w:val="21"/>
              </w:rPr>
              <w:t>F4</w:t>
            </w:r>
          </w:p>
        </w:tc>
        <w:tc>
          <w:tcPr>
            <w:tcW w:w="3213" w:type="dxa"/>
          </w:tcPr>
          <w:p w14:paraId="31272989">
            <w:pPr>
              <w:spacing w:before="0" w:after="0" w:line="360" w:lineRule="auto"/>
              <w:jc w:val="center"/>
            </w:pPr>
            <w:r>
              <w:rPr>
                <w:rFonts w:ascii="Times New Roman" w:hAnsi="Times New Roman" w:eastAsia="宋体" w:cs="Times New Roman"/>
                <w:sz w:val="21"/>
              </w:rPr>
              <w:t>样式应用</w:t>
            </w:r>
          </w:p>
        </w:tc>
        <w:tc>
          <w:tcPr>
            <w:tcW w:w="3213" w:type="dxa"/>
          </w:tcPr>
          <w:p w14:paraId="4CB51B45">
            <w:pPr>
              <w:spacing w:before="0" w:after="0" w:line="360" w:lineRule="auto"/>
              <w:jc w:val="center"/>
            </w:pPr>
            <w:r>
              <w:rPr>
                <w:rFonts w:ascii="Times New Roman" w:hAnsi="Times New Roman" w:eastAsia="宋体" w:cs="Times New Roman"/>
                <w:sz w:val="21"/>
              </w:rPr>
              <w:t>将语义映射为字体、字号、行距等具体格式</w:t>
            </w:r>
          </w:p>
        </w:tc>
      </w:tr>
      <w:tr w14:paraId="164951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957409">
            <w:pPr>
              <w:spacing w:before="0" w:after="0" w:line="360" w:lineRule="auto"/>
              <w:jc w:val="center"/>
            </w:pPr>
            <w:r>
              <w:rPr>
                <w:rFonts w:ascii="Times New Roman" w:hAnsi="Times New Roman" w:eastAsia="宋体" w:cs="Times New Roman"/>
                <w:sz w:val="21"/>
              </w:rPr>
              <w:t>F5</w:t>
            </w:r>
          </w:p>
        </w:tc>
        <w:tc>
          <w:tcPr>
            <w:tcW w:w="3213" w:type="dxa"/>
          </w:tcPr>
          <w:p w14:paraId="65B4972E">
            <w:pPr>
              <w:spacing w:before="0" w:after="0" w:line="360" w:lineRule="auto"/>
              <w:jc w:val="center"/>
            </w:pPr>
            <w:r>
              <w:rPr>
                <w:rFonts w:ascii="Times New Roman" w:hAnsi="Times New Roman" w:eastAsia="宋体" w:cs="Times New Roman"/>
                <w:sz w:val="21"/>
              </w:rPr>
              <w:t>文档渲染</w:t>
            </w:r>
          </w:p>
        </w:tc>
        <w:tc>
          <w:tcPr>
            <w:tcW w:w="3213" w:type="dxa"/>
          </w:tcPr>
          <w:p w14:paraId="15721B5B">
            <w:pPr>
              <w:spacing w:before="0" w:after="0" w:line="360" w:lineRule="auto"/>
              <w:jc w:val="center"/>
            </w:pPr>
            <w:r>
              <w:rPr>
                <w:rFonts w:ascii="Times New Roman" w:hAnsi="Times New Roman" w:eastAsia="宋体" w:cs="Times New Roman"/>
                <w:sz w:val="21"/>
              </w:rPr>
              <w:t>产出符合规范的新 docx 文件</w:t>
            </w:r>
          </w:p>
        </w:tc>
      </w:tr>
      <w:tr w14:paraId="06CA9F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FB70CF1">
            <w:pPr>
              <w:spacing w:before="0" w:after="0" w:line="360" w:lineRule="auto"/>
              <w:jc w:val="center"/>
            </w:pPr>
            <w:r>
              <w:rPr>
                <w:rFonts w:ascii="Times New Roman" w:hAnsi="Times New Roman" w:eastAsia="宋体" w:cs="Times New Roman"/>
                <w:sz w:val="21"/>
              </w:rPr>
              <w:t>F6</w:t>
            </w:r>
          </w:p>
        </w:tc>
        <w:tc>
          <w:tcPr>
            <w:tcW w:w="3213" w:type="dxa"/>
          </w:tcPr>
          <w:p w14:paraId="6D24887D">
            <w:pPr>
              <w:spacing w:before="0" w:after="0" w:line="360" w:lineRule="auto"/>
              <w:jc w:val="center"/>
            </w:pPr>
            <w:r>
              <w:rPr>
                <w:rFonts w:ascii="Times New Roman" w:hAnsi="Times New Roman" w:eastAsia="宋体" w:cs="Times New Roman"/>
                <w:sz w:val="21"/>
              </w:rPr>
              <w:t>规范切换</w:t>
            </w:r>
          </w:p>
        </w:tc>
        <w:tc>
          <w:tcPr>
            <w:tcW w:w="3213" w:type="dxa"/>
          </w:tcPr>
          <w:p w14:paraId="7A3AD30B">
            <w:pPr>
              <w:spacing w:before="0" w:after="0" w:line="360" w:lineRule="auto"/>
              <w:jc w:val="center"/>
            </w:pPr>
            <w:r>
              <w:rPr>
                <w:rFonts w:ascii="Times New Roman" w:hAnsi="Times New Roman" w:eastAsia="宋体" w:cs="Times New Roman"/>
                <w:sz w:val="21"/>
              </w:rPr>
              <w:t>通过命令行参数选择不同机构规范</w:t>
            </w:r>
          </w:p>
        </w:tc>
      </w:tr>
      <w:tr w14:paraId="678D2B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A1E3F79">
            <w:pPr>
              <w:spacing w:before="0" w:after="0" w:line="360" w:lineRule="auto"/>
              <w:jc w:val="center"/>
            </w:pPr>
            <w:r>
              <w:rPr>
                <w:rFonts w:ascii="Times New Roman" w:hAnsi="Times New Roman" w:eastAsia="宋体" w:cs="Times New Roman"/>
                <w:sz w:val="21"/>
              </w:rPr>
              <w:t>F7</w:t>
            </w:r>
          </w:p>
        </w:tc>
        <w:tc>
          <w:tcPr>
            <w:tcW w:w="3213" w:type="dxa"/>
          </w:tcPr>
          <w:p w14:paraId="06F8B5EF">
            <w:pPr>
              <w:spacing w:before="0" w:after="0" w:line="360" w:lineRule="auto"/>
              <w:jc w:val="center"/>
            </w:pPr>
            <w:r>
              <w:rPr>
                <w:rFonts w:ascii="Times New Roman" w:hAnsi="Times New Roman" w:eastAsia="宋体" w:cs="Times New Roman"/>
                <w:sz w:val="21"/>
              </w:rPr>
              <w:t>步骤分解</w:t>
            </w:r>
          </w:p>
        </w:tc>
        <w:tc>
          <w:tcPr>
            <w:tcW w:w="3213" w:type="dxa"/>
          </w:tcPr>
          <w:p w14:paraId="0DCCA487">
            <w:pPr>
              <w:spacing w:before="0" w:after="0" w:line="360" w:lineRule="auto"/>
              <w:jc w:val="center"/>
            </w:pPr>
            <w:r>
              <w:rPr>
                <w:rFonts w:ascii="Times New Roman" w:hAnsi="Times New Roman" w:eastAsia="宋体" w:cs="Times New Roman"/>
                <w:sz w:val="21"/>
              </w:rPr>
              <w:t>提供 read/classify/format/run 等子命令以便分步调试</w:t>
            </w:r>
          </w:p>
        </w:tc>
      </w:tr>
    </w:tbl>
    <w:p w14:paraId="3B402D2B">
      <w:pPr>
        <w:keepNext/>
        <w:spacing w:before="120" w:after="60" w:line="360" w:lineRule="auto"/>
      </w:pPr>
      <w:r>
        <w:rPr>
          <w:rFonts w:ascii="Times New Roman" w:hAnsi="Times New Roman" w:eastAsia="黑体" w:cs="Times New Roman"/>
          <w:b/>
          <w:sz w:val="24"/>
        </w:rPr>
        <w:t>3.1.2  非功能需求</w:t>
      </w:r>
    </w:p>
    <w:p w14:paraId="13C62356">
      <w:pPr>
        <w:spacing w:before="0" w:after="0" w:line="360" w:lineRule="auto"/>
        <w:ind w:firstLineChars="200"/>
        <w:jc w:val="both"/>
      </w:pPr>
      <w:r>
        <w:rPr>
          <w:rFonts w:ascii="Times New Roman" w:hAnsi="Times New Roman" w:eastAsia="宋体" w:cs="Times New Roman"/>
          <w:b w:val="0"/>
          <w:sz w:val="24"/>
        </w:rPr>
        <w:t>非功能需求方面，系统应满足如下要求。第一，可扩展性：新增一所学校的规范应仅需新增一个配置模块，不修改任何处理代码。第二，可维护性：各模块职责清晰、相互依赖最小化，便于独立测试与替换。第三，鲁棒性：在样式信息缺失、段落手工编号、空段落、跨页表格等异常输入下应能给出合理结果或显式报错，不应发生静默失败。第四，可观察性：处理过程中各阶段的中间结果应可导出，便于排查与回归。</w:t>
      </w:r>
    </w:p>
    <w:p w14:paraId="54EE87EA">
      <w:pPr>
        <w:keepNext/>
        <w:spacing w:before="120" w:after="60" w:line="360" w:lineRule="auto"/>
      </w:pPr>
      <w:r>
        <w:rPr>
          <w:rFonts w:ascii="Times New Roman" w:hAnsi="Times New Roman" w:eastAsia="黑体" w:cs="Times New Roman"/>
          <w:b/>
          <w:sz w:val="24"/>
        </w:rPr>
        <w:t>3.1.3  用户角色与典型使用场景</w:t>
      </w:r>
    </w:p>
    <w:p w14:paraId="7EAAB33B">
      <w:pPr>
        <w:spacing w:before="0" w:after="0" w:line="360" w:lineRule="auto"/>
        <w:ind w:firstLineChars="200"/>
        <w:jc w:val="both"/>
      </w:pPr>
      <w:r>
        <w:rPr>
          <w:rFonts w:ascii="Times New Roman" w:hAnsi="Times New Roman" w:eastAsia="宋体" w:cs="Times New Roman"/>
          <w:b w:val="0"/>
          <w:sz w:val="24"/>
        </w:rPr>
        <w:t>系统面向三类用户：第一类是论文作者，使用系统对自己的初稿进行规范化处理，关注最终文档的格式正确性与处理速度；第二类是指导教师，使用系统对学生提交的多份初稿进行批量规范化处理，关注批量处理能力与处理日志的可读性；第三类是学院教务管理人员，使用系统在归档前对论文进行统一规范化以便后续检索与存档，关注规范覆盖度与规范扩展能力。</w:t>
      </w:r>
    </w:p>
    <w:p w14:paraId="150DD69A">
      <w:pPr>
        <w:spacing w:before="0" w:after="0" w:line="360" w:lineRule="auto"/>
        <w:ind w:firstLineChars="200"/>
        <w:jc w:val="both"/>
      </w:pPr>
      <w:r>
        <w:rPr>
          <w:rFonts w:ascii="Times New Roman" w:hAnsi="Times New Roman" w:eastAsia="宋体" w:cs="Times New Roman"/>
          <w:b w:val="0"/>
          <w:sz w:val="24"/>
        </w:rPr>
        <w:t>与上述角色相对应，系统支持以下典型使用场景。场景一为"作者自查"：论文作者完成初稿后，运行 run 子命令一次性完成全部处理，得到符合规范的成稿。场景二为"分步调试"：当作者发现某一阶段输出不符合预期时，依次运行 read、classify、format 子命令，定位失败阶段并进行针对性修改。场景三为"批量归档"：教务管理人员将多份论文置于同一目录下，通过外部脚本循环调用 run 子命令完成批量处理。场景四为"跨校适配"：指导外校学生时，通过 --spec 参数切换到对应学校的规范模块，无需修改系统代码即可适配新规范。</w:t>
      </w:r>
    </w:p>
    <w:p w14:paraId="701B1599">
      <w:pPr>
        <w:keepNext/>
        <w:spacing w:before="240" w:after="120" w:line="360" w:lineRule="auto"/>
      </w:pPr>
      <w:r>
        <w:rPr>
          <w:rFonts w:ascii="Times New Roman" w:hAnsi="Times New Roman" w:eastAsia="黑体" w:cs="Times New Roman"/>
          <w:b/>
          <w:sz w:val="28"/>
        </w:rPr>
        <w:t>3.2  设计原则</w:t>
      </w:r>
    </w:p>
    <w:p w14:paraId="55E2F7EA">
      <w:pPr>
        <w:spacing w:before="0" w:after="0" w:line="360" w:lineRule="auto"/>
        <w:ind w:firstLineChars="200"/>
        <w:jc w:val="both"/>
      </w:pPr>
      <w:r>
        <w:rPr>
          <w:rFonts w:ascii="Times New Roman" w:hAnsi="Times New Roman" w:eastAsia="宋体" w:cs="Times New Roman"/>
          <w:b w:val="0"/>
          <w:sz w:val="24"/>
        </w:rPr>
        <w:t>为指导后续详细设计，本系统确立了以下四条原则。这些原则贯穿全部模块，是评判任何具体实现方案是否合格的依据。</w:t>
      </w:r>
    </w:p>
    <w:p w14:paraId="39C6854F">
      <w:pPr>
        <w:spacing w:before="0" w:after="0" w:line="360" w:lineRule="auto"/>
        <w:ind w:firstLineChars="200"/>
        <w:jc w:val="both"/>
      </w:pPr>
      <w:r>
        <w:rPr>
          <w:rFonts w:ascii="Times New Roman" w:hAnsi="Times New Roman" w:eastAsia="宋体" w:cs="Times New Roman"/>
          <w:b w:val="0"/>
          <w:sz w:val="24"/>
        </w:rPr>
        <w:t>原则一：严格分离关注点。配置层只表达规范、不含处理逻辑；处理层只实现逻辑、不持有具体规范值。任何在处理代码中出现的诸如 "16pt"、"宋体"、"1.5cm" 等具体值都视为违例。</w:t>
      </w:r>
    </w:p>
    <w:p w14:paraId="219F9902">
      <w:pPr>
        <w:spacing w:before="0" w:after="0" w:line="360" w:lineRule="auto"/>
        <w:ind w:firstLineChars="200"/>
        <w:jc w:val="both"/>
      </w:pPr>
      <w:r>
        <w:rPr>
          <w:rFonts w:ascii="Times New Roman" w:hAnsi="Times New Roman" w:eastAsia="宋体" w:cs="Times New Roman"/>
          <w:b w:val="0"/>
          <w:sz w:val="24"/>
        </w:rPr>
        <w:t>原则二：共享契约优先。各模块之间通过 Sem 枚举与若干约定的数据结构通信，避免使用字符串约定或位置约定。新增类型时先扩展枚举，再让相关模块实现对应分支。</w:t>
      </w:r>
    </w:p>
    <w:p w14:paraId="7CE8C7E5">
      <w:pPr>
        <w:spacing w:before="0" w:after="0" w:line="360" w:lineRule="auto"/>
        <w:ind w:firstLineChars="200"/>
        <w:jc w:val="both"/>
      </w:pPr>
      <w:r>
        <w:rPr>
          <w:rFonts w:ascii="Times New Roman" w:hAnsi="Times New Roman" w:eastAsia="宋体" w:cs="Times New Roman"/>
          <w:b w:val="0"/>
          <w:sz w:val="24"/>
        </w:rPr>
        <w:t>原则三：状态集中管理。所有与计数、编号串相关的状态集中在 FormatterState中，处理代码不允许在局部维护章节计数器。需要编号时通过状态机接口请求，由状态机依据规范模板返回结果。</w:t>
      </w:r>
    </w:p>
    <w:p w14:paraId="20A8CEDC">
      <w:pPr>
        <w:spacing w:before="0" w:after="0" w:line="360" w:lineRule="auto"/>
        <w:ind w:firstLineChars="200"/>
        <w:jc w:val="both"/>
      </w:pPr>
      <w:r>
        <w:rPr>
          <w:rFonts w:ascii="Times New Roman" w:hAnsi="Times New Roman" w:eastAsia="宋体" w:cs="Times New Roman"/>
          <w:b w:val="0"/>
          <w:sz w:val="24"/>
        </w:rPr>
        <w:t>原则四：先识别后格式化。识别阶段产出语义类型，格式化阶段消费语义类型，两阶段在数据结构上完全解耦。这一约束保证了识别与渲染可以独立替换：未来若引入更先进的识别算法或更换输出格式，只需替换对应阶段，其余代码无需修改。</w:t>
      </w:r>
    </w:p>
    <w:p w14:paraId="0DA12528">
      <w:pPr>
        <w:keepNext/>
        <w:spacing w:before="240" w:after="120" w:line="360" w:lineRule="auto"/>
      </w:pPr>
      <w:r>
        <w:rPr>
          <w:rFonts w:ascii="Times New Roman" w:hAnsi="Times New Roman" w:eastAsia="黑体" w:cs="Times New Roman"/>
          <w:b/>
          <w:sz w:val="28"/>
        </w:rPr>
        <w:t>3.3  系统总体架构</w:t>
      </w:r>
    </w:p>
    <w:p w14:paraId="1FF0206B">
      <w:pPr>
        <w:spacing w:before="0" w:after="0" w:line="360" w:lineRule="auto"/>
        <w:ind w:firstLineChars="200"/>
        <w:jc w:val="both"/>
      </w:pPr>
      <w:r>
        <w:rPr>
          <w:rFonts w:ascii="Times New Roman" w:hAnsi="Times New Roman" w:eastAsia="宋体" w:cs="Times New Roman"/>
          <w:b w:val="0"/>
          <w:sz w:val="24"/>
        </w:rPr>
        <w:t>依据上述原则，将系统组织为四层架构，由下至上依次为配置层、核心层、流水线层与命令行入口层。各层之间仅通过明确的接口相互调用，下层不依赖上层。系统总体架构如图 3-1 所示。</w:t>
      </w:r>
    </w:p>
    <w:p w14:paraId="117D6911">
      <w:pPr>
        <w:spacing w:before="60" w:after="120" w:line="360" w:lineRule="auto"/>
        <w:jc w:val="center"/>
      </w:pPr>
      <w:r>
        <w:rPr>
          <w:rFonts w:ascii="Times New Roman" w:hAnsi="Times New Roman" w:eastAsia="宋体" w:cs="Times New Roman"/>
          <w:b w:val="0"/>
          <w:sz w:val="21"/>
        </w:rPr>
        <w:drawing>
          <wp:inline distT="0" distB="0" distL="114300" distR="114300">
            <wp:extent cx="5758180" cy="3140710"/>
            <wp:effectExtent l="0" t="0" r="7620" b="8890"/>
            <wp:docPr id="1" name="图片 1" descr="系统框架设计"/>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系统框架设计"/>
                    <pic:cNvPicPr>
                      <a:picLocks noChangeAspect="1"/>
                    </pic:cNvPicPr>
                  </pic:nvPicPr>
                  <pic:blipFill>
                    <a:blip r:embed="rId7"/>
                    <a:stretch>
                      <a:fillRect/>
                    </a:stretch>
                  </pic:blipFill>
                  <pic:spPr>
                    <a:xfrm>
                      <a:off x="0" y="0"/>
                      <a:ext cx="5758180" cy="3140710"/>
                    </a:xfrm>
                    <a:prstGeom prst="rect">
                      <a:avLst/>
                    </a:prstGeom>
                  </pic:spPr>
                </pic:pic>
              </a:graphicData>
            </a:graphic>
          </wp:inline>
        </w:drawing>
      </w:r>
      <w:r>
        <w:rPr>
          <w:rFonts w:ascii="Times New Roman" w:hAnsi="Times New Roman" w:eastAsia="宋体" w:cs="Times New Roman"/>
          <w:b w:val="0"/>
          <w:sz w:val="21"/>
        </w:rPr>
        <w:t>图3-1  系统总体架构</w:t>
      </w:r>
    </w:p>
    <w:p w14:paraId="361E9292">
      <w:pPr>
        <w:spacing w:before="0" w:after="0" w:line="360" w:lineRule="auto"/>
        <w:ind w:firstLineChars="200"/>
        <w:jc w:val="both"/>
      </w:pPr>
      <w:r>
        <w:rPr>
          <w:rFonts w:ascii="Times New Roman" w:hAnsi="Times New Roman" w:eastAsia="宋体" w:cs="Times New Roman"/>
          <w:b w:val="0"/>
          <w:sz w:val="24"/>
        </w:rPr>
        <w:t>配置层包含语义类型枚举（semantic_types.py）、正则模式集合（patterns.py）以及若干机构规范模块（如 spec_hbkj.py、spec_stat.py），并通过 config/__init__.py 暴露 get_spec() 接口。配置层不依赖核心层与流水线层，可独立单元测试。</w:t>
      </w:r>
    </w:p>
    <w:p w14:paraId="6DAE566F">
      <w:pPr>
        <w:spacing w:before="0" w:after="0" w:line="360" w:lineRule="auto"/>
        <w:ind w:firstLineChars="200"/>
        <w:jc w:val="both"/>
      </w:pPr>
      <w:r>
        <w:rPr>
          <w:rFonts w:ascii="Times New Roman" w:hAnsi="Times New Roman" w:eastAsia="宋体" w:cs="Times New Roman"/>
          <w:b w:val="0"/>
          <w:sz w:val="24"/>
        </w:rPr>
        <w:t>核心层包含块抽象（block.py）、状态机（state.py）以及单位换算工具（unit_utils.py）。块抽象统一表达段落与表格在语义识别阶段的输入数据；状态机集中管理章节、图、表、公式等计数器并按规范模板生成编号串；单位换算工具提供 cm/mm/pt 等单位之间的相互换算。</w:t>
      </w:r>
    </w:p>
    <w:p w14:paraId="375D804C">
      <w:pPr>
        <w:spacing w:before="0" w:after="0" w:line="360" w:lineRule="auto"/>
        <w:ind w:firstLineChars="200"/>
        <w:jc w:val="both"/>
      </w:pPr>
      <w:r>
        <w:rPr>
          <w:rFonts w:ascii="Times New Roman" w:hAnsi="Times New Roman" w:eastAsia="宋体" w:cs="Times New Roman"/>
          <w:b w:val="0"/>
          <w:sz w:val="24"/>
        </w:rPr>
        <w:t>流水线层是系统的"主干"，包含从读取到渲染的全部具体步骤：hint_extractor负责从 docx 中提取格式提示，pre_classifier 负责高置信度直接分类，reader负责原始 XML 遍历，classifier 负责调用大语言模型批量兜底，styles 负责把语义映射为具体段落属性，renderers 负责按语义类型分发到不同的渲染函数，image_extractor 负责处理嵌入图像，formatter 负责整体调度。</w:t>
      </w:r>
    </w:p>
    <w:p w14:paraId="61C7D2B8">
      <w:pPr>
        <w:spacing w:before="0" w:after="0" w:line="360" w:lineRule="auto"/>
        <w:ind w:firstLineChars="200"/>
        <w:jc w:val="both"/>
      </w:pPr>
      <w:r>
        <w:rPr>
          <w:rFonts w:ascii="Times New Roman" w:hAnsi="Times New Roman" w:eastAsia="宋体" w:cs="Times New Roman"/>
          <w:b w:val="0"/>
          <w:sz w:val="24"/>
        </w:rPr>
        <w:t>命令行入口层（main.py）以子命令形式向用户提供四种调用方式：read 子命令只执行读取并导出中间结果；classify 子命令在 read 之后追加分类；format子命令在 classify 之后追加样式应用与渲染；run 子命令则一次性串联完整流水线。子命令的拆分方便了开发调试与失败定位。</w:t>
      </w:r>
    </w:p>
    <w:p w14:paraId="765DD30E">
      <w:pPr>
        <w:keepNext/>
        <w:spacing w:before="240" w:after="120" w:line="360" w:lineRule="auto"/>
      </w:pPr>
      <w:r>
        <w:rPr>
          <w:rFonts w:ascii="Times New Roman" w:hAnsi="Times New Roman" w:eastAsia="黑体" w:cs="Times New Roman"/>
          <w:b/>
          <w:sz w:val="28"/>
        </w:rPr>
        <w:t>3.4  处理流程设计</w:t>
      </w:r>
    </w:p>
    <w:p w14:paraId="5FB59357">
      <w:pPr>
        <w:spacing w:before="0" w:after="0" w:line="360" w:lineRule="auto"/>
        <w:ind w:firstLineChars="200"/>
        <w:jc w:val="both"/>
      </w:pPr>
      <w:r>
        <w:rPr>
          <w:rFonts w:ascii="Times New Roman" w:hAnsi="Times New Roman" w:eastAsia="宋体" w:cs="Times New Roman"/>
          <w:b w:val="0"/>
          <w:sz w:val="24"/>
        </w:rPr>
        <w:t>系统的处理流程如图 3-2 所示，由八个阶段组成。整个流程从输入的 docx 文件开始，经过若干阶段的语义提升与格式应用，最终输出符合机构规范的新 docx 文件。</w:t>
      </w:r>
    </w:p>
    <w:p w14:paraId="712CFC15">
      <w:pPr>
        <w:spacing w:before="60" w:after="120" w:line="360" w:lineRule="auto"/>
        <w:jc w:val="center"/>
      </w:pPr>
      <w:r>
        <w:drawing>
          <wp:inline distT="0" distB="0" distL="114300" distR="114300">
            <wp:extent cx="1478915" cy="5447665"/>
            <wp:effectExtent l="0" t="0" r="6985" b="63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1478915" cy="5447665"/>
                    </a:xfrm>
                    <a:prstGeom prst="rect">
                      <a:avLst/>
                    </a:prstGeom>
                    <a:noFill/>
                    <a:ln>
                      <a:noFill/>
                    </a:ln>
                  </pic:spPr>
                </pic:pic>
              </a:graphicData>
            </a:graphic>
          </wp:inline>
        </w:drawing>
      </w:r>
    </w:p>
    <w:p w14:paraId="77988AC9">
      <w:pPr>
        <w:spacing w:before="60" w:after="120" w:line="360" w:lineRule="auto"/>
        <w:jc w:val="center"/>
      </w:pPr>
      <w:r>
        <w:rPr>
          <w:rFonts w:ascii="Times New Roman" w:hAnsi="Times New Roman" w:eastAsia="宋体" w:cs="Times New Roman"/>
          <w:b w:val="0"/>
          <w:sz w:val="21"/>
        </w:rPr>
        <w:t>图3-2  系统处理流程</w:t>
      </w:r>
    </w:p>
    <w:p w14:paraId="4FC4DEAD">
      <w:pPr>
        <w:spacing w:before="0" w:after="0" w:line="360" w:lineRule="auto"/>
        <w:ind w:firstLineChars="200"/>
        <w:jc w:val="both"/>
      </w:pPr>
      <w:r>
        <w:rPr>
          <w:rFonts w:ascii="Times New Roman" w:hAnsi="Times New Roman" w:eastAsia="宋体" w:cs="Times New Roman"/>
          <w:b w:val="0"/>
          <w:sz w:val="24"/>
        </w:rPr>
        <w:t>阶段一为读取，由 reader 模块直接遍历 word/document.xml 的 w:body 子节点，将每个段落或表格包装为 Block 对象，保留其在文档中的真实位置。阶段二为提示提取，由 hint_extractor 模块从每个 Block 抽取已有的样式名、段落级属性、首字符特征等格式提示。阶段三为预分类，由 pre_classifier 模块基于提示与正则进行高置信度判别。阶段四为大语言模型分类，对于未能在阶段三获得高置信度结果的 Block，按上下文相邻打包成批次提交给大模型，返回的Sem 标签写回 Block。阶段五为状态推进，formatter 按顺序遍历所有 Block，逐一向 FormatterState 报告当前 Sem，由状态机生成对应编号串并写回 Block。阶段六为样式应用，styles 模块根据规范从 spec 中查询每个 Sem 对应的StyleSpec 并应用到 Block。阶段七为渲染，renderers 模块依据 Sem 分发到具体的渲染函数，把 Block 写入新 docx 的主体。阶段八为输出，将新文档落盘。</w:t>
      </w:r>
    </w:p>
    <w:p w14:paraId="46550AAC">
      <w:pPr>
        <w:keepNext/>
        <w:spacing w:before="240" w:after="120" w:line="360" w:lineRule="auto"/>
      </w:pPr>
      <w:r>
        <w:rPr>
          <w:rFonts w:ascii="Times New Roman" w:hAnsi="Times New Roman" w:eastAsia="黑体" w:cs="Times New Roman"/>
          <w:b/>
          <w:sz w:val="28"/>
        </w:rPr>
        <w:t>3.5  本章小结</w:t>
      </w:r>
    </w:p>
    <w:p w14:paraId="7B242486">
      <w:pPr>
        <w:spacing w:before="0" w:after="0" w:line="360" w:lineRule="auto"/>
        <w:ind w:firstLineChars="200"/>
        <w:jc w:val="both"/>
      </w:pPr>
      <w:r>
        <w:rPr>
          <w:rFonts w:ascii="Times New Roman" w:hAnsi="Times New Roman" w:eastAsia="宋体" w:cs="Times New Roman"/>
          <w:b w:val="0"/>
          <w:sz w:val="24"/>
        </w:rPr>
        <w:t>本章在分析功能与非功能需求的基础上，确立了贯穿系统的四条设计原则，给出了由配置层、核心层、流水线层与命令行入口层组成的四层架构，以及由八个阶段构成的处理流程。该架构与流程为下一章的详细设计与实现提供了清晰的划分边界。</w:t>
      </w:r>
    </w:p>
    <w:p w14:paraId="51FD106C">
      <w:r>
        <w:br w:type="page"/>
      </w:r>
    </w:p>
    <w:p w14:paraId="3F77CD2D">
      <w:pPr>
        <w:keepNext/>
        <w:spacing w:before="360" w:after="360" w:line="360" w:lineRule="auto"/>
        <w:jc w:val="center"/>
      </w:pPr>
      <w:r>
        <w:rPr>
          <w:rFonts w:ascii="Times New Roman" w:hAnsi="Times New Roman" w:eastAsia="黑体" w:cs="Times New Roman"/>
          <w:b/>
          <w:sz w:val="32"/>
        </w:rPr>
        <w:t>第4章  关键模块详细设计与实现</w:t>
      </w:r>
    </w:p>
    <w:p w14:paraId="124D43B4">
      <w:pPr>
        <w:keepNext/>
        <w:spacing w:before="240" w:after="120" w:line="360" w:lineRule="auto"/>
      </w:pPr>
      <w:r>
        <w:rPr>
          <w:rFonts w:ascii="Times New Roman" w:hAnsi="Times New Roman" w:eastAsia="黑体" w:cs="Times New Roman"/>
          <w:b/>
          <w:sz w:val="28"/>
        </w:rPr>
        <w:t>4.1  配置层设计与实现</w:t>
      </w:r>
    </w:p>
    <w:p w14:paraId="720E3D57">
      <w:pPr>
        <w:keepNext/>
        <w:spacing w:before="120" w:after="60" w:line="360" w:lineRule="auto"/>
      </w:pPr>
      <w:r>
        <w:rPr>
          <w:rFonts w:ascii="Times New Roman" w:hAnsi="Times New Roman" w:eastAsia="黑体" w:cs="Times New Roman"/>
          <w:b/>
          <w:sz w:val="24"/>
        </w:rPr>
        <w:t>4.1.1  语义类型枚举 Sem</w:t>
      </w:r>
    </w:p>
    <w:p w14:paraId="7088F3B0">
      <w:pPr>
        <w:spacing w:before="0" w:after="0" w:line="360" w:lineRule="auto"/>
        <w:ind w:firstLineChars="200"/>
        <w:jc w:val="both"/>
      </w:pPr>
      <w:r>
        <w:rPr>
          <w:rFonts w:ascii="Times New Roman" w:hAnsi="Times New Roman" w:eastAsia="宋体" w:cs="Times New Roman"/>
          <w:b w:val="0"/>
          <w:sz w:val="24"/>
        </w:rPr>
        <w:t>语义类型枚举 Sem 是整个系统的"共享契约"。所有与具体语义相关的判断、分发、查表都必须通过该枚举完成，禁止在处理代码中以字符串字面量形式引用语义。Sem 当前覆盖的类别包括题目、中文摘要标题、中文摘要正文、中文关键词、英文题目、英文摘要标题、英文摘要正文、英文关键词、目录标题、目录条目、章标题、节标题、小节标题、正文段、图占位、图题、表题、表内容、公式行、参考文献标题、参考文献条目、致谢标题、致谢正文、附录标题、附录正文等。新增语义类别时只需在 Sem 中追加成员，并让相关模块实现对应分支即可。</w:t>
      </w:r>
    </w:p>
    <w:p w14:paraId="6256CD21">
      <w:pPr>
        <w:spacing w:before="0" w:after="0" w:line="360" w:lineRule="auto"/>
        <w:ind w:firstLineChars="200"/>
        <w:jc w:val="both"/>
      </w:pPr>
      <w:r>
        <w:rPr>
          <w:rFonts w:ascii="Times New Roman" w:hAnsi="Times New Roman" w:eastAsia="宋体" w:cs="Times New Roman"/>
          <w:b w:val="0"/>
          <w:sz w:val="24"/>
        </w:rPr>
        <w:t>将 Sem 设计为枚举而非字符串常量，主要出于两点考虑：其一，枚举类型由编辑器与静态检查工具直接支持，可在编码阶段发现拼写错误；其二，枚举与字典联用时可享受类型安全的查表保护，避免在不同模块中各自定义同义但不同名的字符串。</w:t>
      </w:r>
    </w:p>
    <w:p w14:paraId="1F71500A">
      <w:pPr>
        <w:keepNext/>
        <w:spacing w:before="120" w:after="60" w:line="360" w:lineRule="auto"/>
      </w:pPr>
      <w:r>
        <w:rPr>
          <w:rFonts w:ascii="Times New Roman" w:hAnsi="Times New Roman" w:eastAsia="黑体" w:cs="Times New Roman"/>
          <w:b/>
          <w:sz w:val="24"/>
        </w:rPr>
        <w:t>4.1.2  模式库 patterns</w:t>
      </w:r>
    </w:p>
    <w:p w14:paraId="37A90B4B">
      <w:pPr>
        <w:spacing w:before="0" w:after="0" w:line="360" w:lineRule="auto"/>
        <w:ind w:firstLineChars="200"/>
        <w:jc w:val="both"/>
      </w:pPr>
      <w:r>
        <w:rPr>
          <w:rFonts w:ascii="Times New Roman" w:hAnsi="Times New Roman" w:eastAsia="宋体" w:cs="Times New Roman"/>
          <w:b w:val="0"/>
          <w:sz w:val="24"/>
        </w:rPr>
        <w:t>patterns.py 集中存放所有正则表达式，按用途分组命名，例如章标题模式、节标题模式、图题模式、表题模式、关键词分隔符模式等。所有正则均在模块加载时编译为 re.Pattern 对象后存入字典。处理代码通过 patterns.get(name) 取用，禁止在调用点临时编写正则字符串。</w:t>
      </w:r>
    </w:p>
    <w:p w14:paraId="69B43AFC">
      <w:pPr>
        <w:spacing w:before="0" w:after="0" w:line="360" w:lineRule="auto"/>
        <w:ind w:firstLineChars="200"/>
        <w:jc w:val="both"/>
      </w:pPr>
      <w:r>
        <w:rPr>
          <w:rFonts w:ascii="Times New Roman" w:hAnsi="Times New Roman" w:eastAsia="宋体" w:cs="Times New Roman"/>
          <w:b w:val="0"/>
          <w:sz w:val="24"/>
        </w:rPr>
        <w:t>集中管理正则表达式有两个好处。第一，跨模块复用同一模式可避免不同模块对同一格式特征的解释出现偏差；第二，当机构规范发生改变（例如章序号由"第一章"改为"第1章"）时只需修改一处，无需在多个文件之间搜索替换。</w:t>
      </w:r>
    </w:p>
    <w:p w14:paraId="57E9386A">
      <w:pPr>
        <w:keepNext/>
        <w:spacing w:before="120" w:after="60" w:line="360" w:lineRule="auto"/>
      </w:pPr>
      <w:r>
        <w:rPr>
          <w:rFonts w:ascii="Times New Roman" w:hAnsi="Times New Roman" w:eastAsia="黑体" w:cs="Times New Roman"/>
          <w:b/>
          <w:sz w:val="24"/>
        </w:rPr>
        <w:t>4.1.3  规范模块与注册表</w:t>
      </w:r>
    </w:p>
    <w:p w14:paraId="75246E77">
      <w:pPr>
        <w:spacing w:before="0" w:after="0" w:line="360" w:lineRule="auto"/>
        <w:ind w:firstLineChars="200"/>
        <w:jc w:val="both"/>
      </w:pPr>
      <w:r>
        <w:rPr>
          <w:rFonts w:ascii="Times New Roman" w:hAnsi="Times New Roman" w:eastAsia="宋体" w:cs="Times New Roman"/>
          <w:b w:val="0"/>
          <w:sz w:val="24"/>
        </w:rPr>
        <w:t>机构规范以 spec_&lt;institution&gt;.py 形式作为独立模块存在，每个模块导出若干顶层数据字典，包括 STYLE_SPECS（Sem 到 StyleSpec 的映射）、NUMBERING（编号格式化模板）、PAGE_LAYOUT（页面边距、装订线、页眉页脚距离）、HEADER_FOOTER（页眉页脚文字）、HINTS（用于预分类的格式提示阈值）等。所有数据均为 Python 字典或元组，不含任何函数或类，便于阅读与对照规范文本核对。</w:t>
      </w:r>
    </w:p>
    <w:p w14:paraId="7F75B48E">
      <w:pPr>
        <w:spacing w:before="0" w:after="0" w:line="360" w:lineRule="auto"/>
        <w:ind w:firstLineChars="200"/>
        <w:jc w:val="both"/>
      </w:pPr>
      <w:r>
        <w:rPr>
          <w:rFonts w:ascii="Times New Roman" w:hAnsi="Times New Roman" w:eastAsia="宋体" w:cs="Times New Roman"/>
          <w:b w:val="0"/>
          <w:sz w:val="24"/>
        </w:rPr>
        <w:t>注册表位于 config/__init__.py 中，提供 get_spec(name) 接口。新增机构只需添加 spec 模块并在注册表中登记一条映射。处理代码全程通过 get_spec获取规范对象，不直接 import 具体模块，从而避免与某一机构产生硬编码依赖。</w:t>
      </w:r>
    </w:p>
    <w:p w14:paraId="0E04D64C">
      <w:pPr>
        <w:keepNext/>
        <w:spacing w:before="120" w:after="60" w:line="360" w:lineRule="auto"/>
      </w:pPr>
      <w:r>
        <w:rPr>
          <w:rFonts w:ascii="Times New Roman" w:hAnsi="Times New Roman" w:eastAsia="黑体" w:cs="Times New Roman"/>
          <w:b/>
          <w:sz w:val="24"/>
        </w:rPr>
        <w:t>4.1.4  StyleSpec 数据结构</w:t>
      </w:r>
    </w:p>
    <w:p w14:paraId="69CF3A73">
      <w:pPr>
        <w:spacing w:before="0" w:after="0" w:line="360" w:lineRule="auto"/>
        <w:ind w:firstLineChars="200"/>
        <w:jc w:val="both"/>
      </w:pPr>
      <w:r>
        <w:rPr>
          <w:rFonts w:ascii="Times New Roman" w:hAnsi="Times New Roman" w:eastAsia="宋体" w:cs="Times New Roman"/>
          <w:b w:val="0"/>
          <w:sz w:val="24"/>
        </w:rPr>
        <w:t>StyleSpec 是描述单个语义类型在最终文档中应当呈现的格式属性的数据类，其字段包括字体名称（中文与西文分别指定）、字号、是否加粗、是否倾斜、段落对齐方式、首行缩进字符数、行距倍数、段前段后磅数、是否分页前置等。表 4-1 列出了 StyleSpec 的主要字段。</w:t>
      </w:r>
    </w:p>
    <w:p w14:paraId="69CC2B24">
      <w:pPr>
        <w:spacing w:before="120" w:after="60" w:line="360" w:lineRule="auto"/>
        <w:jc w:val="center"/>
      </w:pPr>
      <w:r>
        <w:rPr>
          <w:rFonts w:ascii="Times New Roman" w:hAnsi="Times New Roman" w:eastAsia="黑体" w:cs="Times New Roman"/>
          <w:b/>
          <w:sz w:val="21"/>
        </w:rPr>
        <w:t>表4-1  StyleSpec 主要字段</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49"/>
        <w:gridCol w:w="3059"/>
        <w:gridCol w:w="3080"/>
      </w:tblGrid>
      <w:tr w14:paraId="651948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9602263">
            <w:pPr>
              <w:spacing w:before="0" w:after="0" w:line="360" w:lineRule="auto"/>
              <w:jc w:val="center"/>
            </w:pPr>
            <w:r>
              <w:rPr>
                <w:rFonts w:ascii="Times New Roman" w:hAnsi="Times New Roman" w:eastAsia="黑体" w:cs="Times New Roman"/>
                <w:b/>
                <w:sz w:val="21"/>
              </w:rPr>
              <w:t>字段名</w:t>
            </w:r>
          </w:p>
        </w:tc>
        <w:tc>
          <w:tcPr>
            <w:tcW w:w="3213" w:type="dxa"/>
          </w:tcPr>
          <w:p w14:paraId="5239E709">
            <w:pPr>
              <w:spacing w:before="0" w:after="0" w:line="360" w:lineRule="auto"/>
              <w:jc w:val="center"/>
            </w:pPr>
            <w:r>
              <w:rPr>
                <w:rFonts w:ascii="Times New Roman" w:hAnsi="Times New Roman" w:eastAsia="黑体" w:cs="Times New Roman"/>
                <w:b/>
                <w:sz w:val="21"/>
              </w:rPr>
              <w:t>类型</w:t>
            </w:r>
          </w:p>
        </w:tc>
        <w:tc>
          <w:tcPr>
            <w:tcW w:w="3213" w:type="dxa"/>
          </w:tcPr>
          <w:p w14:paraId="140C722B">
            <w:pPr>
              <w:spacing w:before="0" w:after="0" w:line="360" w:lineRule="auto"/>
              <w:jc w:val="center"/>
            </w:pPr>
            <w:r>
              <w:rPr>
                <w:rFonts w:ascii="Times New Roman" w:hAnsi="Times New Roman" w:eastAsia="黑体" w:cs="Times New Roman"/>
                <w:b/>
                <w:sz w:val="21"/>
              </w:rPr>
              <w:t>含义</w:t>
            </w:r>
          </w:p>
        </w:tc>
      </w:tr>
      <w:tr w14:paraId="745BD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17B81B">
            <w:pPr>
              <w:spacing w:before="0" w:after="0" w:line="360" w:lineRule="auto"/>
              <w:jc w:val="center"/>
            </w:pPr>
            <w:r>
              <w:rPr>
                <w:rFonts w:ascii="Times New Roman" w:hAnsi="Times New Roman" w:eastAsia="宋体" w:cs="Times New Roman"/>
                <w:sz w:val="21"/>
              </w:rPr>
              <w:t>name_zh</w:t>
            </w:r>
          </w:p>
        </w:tc>
        <w:tc>
          <w:tcPr>
            <w:tcW w:w="3213" w:type="dxa"/>
          </w:tcPr>
          <w:p w14:paraId="055F8C5D">
            <w:pPr>
              <w:spacing w:before="0" w:after="0" w:line="360" w:lineRule="auto"/>
              <w:jc w:val="center"/>
            </w:pPr>
            <w:r>
              <w:rPr>
                <w:rFonts w:ascii="Times New Roman" w:hAnsi="Times New Roman" w:eastAsia="宋体" w:cs="Times New Roman"/>
                <w:sz w:val="21"/>
              </w:rPr>
              <w:t>str</w:t>
            </w:r>
          </w:p>
        </w:tc>
        <w:tc>
          <w:tcPr>
            <w:tcW w:w="3213" w:type="dxa"/>
          </w:tcPr>
          <w:p w14:paraId="100CEDF3">
            <w:pPr>
              <w:spacing w:before="0" w:after="0" w:line="360" w:lineRule="auto"/>
              <w:jc w:val="center"/>
            </w:pPr>
            <w:r>
              <w:rPr>
                <w:rFonts w:ascii="Times New Roman" w:hAnsi="Times New Roman" w:eastAsia="宋体" w:cs="Times New Roman"/>
                <w:sz w:val="21"/>
              </w:rPr>
              <w:t>中文字体名称（如宋体、黑体）</w:t>
            </w:r>
          </w:p>
        </w:tc>
      </w:tr>
      <w:tr w14:paraId="665DE5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5C89143">
            <w:pPr>
              <w:spacing w:before="0" w:after="0" w:line="360" w:lineRule="auto"/>
              <w:jc w:val="center"/>
            </w:pPr>
            <w:r>
              <w:rPr>
                <w:rFonts w:ascii="Times New Roman" w:hAnsi="Times New Roman" w:eastAsia="宋体" w:cs="Times New Roman"/>
                <w:sz w:val="21"/>
              </w:rPr>
              <w:t>name_en</w:t>
            </w:r>
          </w:p>
        </w:tc>
        <w:tc>
          <w:tcPr>
            <w:tcW w:w="3213" w:type="dxa"/>
          </w:tcPr>
          <w:p w14:paraId="666451A8">
            <w:pPr>
              <w:spacing w:before="0" w:after="0" w:line="360" w:lineRule="auto"/>
              <w:jc w:val="center"/>
            </w:pPr>
            <w:r>
              <w:rPr>
                <w:rFonts w:ascii="Times New Roman" w:hAnsi="Times New Roman" w:eastAsia="宋体" w:cs="Times New Roman"/>
                <w:sz w:val="21"/>
              </w:rPr>
              <w:t>str</w:t>
            </w:r>
          </w:p>
        </w:tc>
        <w:tc>
          <w:tcPr>
            <w:tcW w:w="3213" w:type="dxa"/>
          </w:tcPr>
          <w:p w14:paraId="640D1148">
            <w:pPr>
              <w:spacing w:before="0" w:after="0" w:line="360" w:lineRule="auto"/>
              <w:jc w:val="center"/>
            </w:pPr>
            <w:r>
              <w:rPr>
                <w:rFonts w:ascii="Times New Roman" w:hAnsi="Times New Roman" w:eastAsia="宋体" w:cs="Times New Roman"/>
                <w:sz w:val="21"/>
              </w:rPr>
              <w:t>西文字体名称（如 Times New Roman）</w:t>
            </w:r>
          </w:p>
        </w:tc>
      </w:tr>
      <w:tr w14:paraId="472A14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54B58DD1">
            <w:pPr>
              <w:spacing w:before="0" w:after="0" w:line="360" w:lineRule="auto"/>
              <w:jc w:val="center"/>
            </w:pPr>
            <w:r>
              <w:rPr>
                <w:rFonts w:ascii="Times New Roman" w:hAnsi="Times New Roman" w:eastAsia="宋体" w:cs="Times New Roman"/>
                <w:sz w:val="21"/>
              </w:rPr>
              <w:t>size_pt</w:t>
            </w:r>
          </w:p>
        </w:tc>
        <w:tc>
          <w:tcPr>
            <w:tcW w:w="3213" w:type="dxa"/>
          </w:tcPr>
          <w:p w14:paraId="1921551C">
            <w:pPr>
              <w:spacing w:before="0" w:after="0" w:line="360" w:lineRule="auto"/>
              <w:jc w:val="center"/>
            </w:pPr>
            <w:r>
              <w:rPr>
                <w:rFonts w:ascii="Times New Roman" w:hAnsi="Times New Roman" w:eastAsia="宋体" w:cs="Times New Roman"/>
                <w:sz w:val="21"/>
              </w:rPr>
              <w:t>float</w:t>
            </w:r>
          </w:p>
        </w:tc>
        <w:tc>
          <w:tcPr>
            <w:tcW w:w="3213" w:type="dxa"/>
          </w:tcPr>
          <w:p w14:paraId="61336DA7">
            <w:pPr>
              <w:spacing w:before="0" w:after="0" w:line="360" w:lineRule="auto"/>
              <w:jc w:val="center"/>
            </w:pPr>
            <w:r>
              <w:rPr>
                <w:rFonts w:ascii="Times New Roman" w:hAnsi="Times New Roman" w:eastAsia="宋体" w:cs="Times New Roman"/>
                <w:sz w:val="21"/>
              </w:rPr>
              <w:t>字号（磅）</w:t>
            </w:r>
          </w:p>
        </w:tc>
      </w:tr>
      <w:tr w14:paraId="38B233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CF653AD">
            <w:pPr>
              <w:spacing w:before="0" w:after="0" w:line="360" w:lineRule="auto"/>
              <w:jc w:val="center"/>
            </w:pPr>
            <w:r>
              <w:rPr>
                <w:rFonts w:ascii="Times New Roman" w:hAnsi="Times New Roman" w:eastAsia="宋体" w:cs="Times New Roman"/>
                <w:sz w:val="21"/>
              </w:rPr>
              <w:t>bold</w:t>
            </w:r>
          </w:p>
        </w:tc>
        <w:tc>
          <w:tcPr>
            <w:tcW w:w="3213" w:type="dxa"/>
          </w:tcPr>
          <w:p w14:paraId="095852F7">
            <w:pPr>
              <w:spacing w:before="0" w:after="0" w:line="360" w:lineRule="auto"/>
              <w:jc w:val="center"/>
            </w:pPr>
            <w:r>
              <w:rPr>
                <w:rFonts w:ascii="Times New Roman" w:hAnsi="Times New Roman" w:eastAsia="宋体" w:cs="Times New Roman"/>
                <w:sz w:val="21"/>
              </w:rPr>
              <w:t>bool</w:t>
            </w:r>
          </w:p>
        </w:tc>
        <w:tc>
          <w:tcPr>
            <w:tcW w:w="3213" w:type="dxa"/>
          </w:tcPr>
          <w:p w14:paraId="32CFB35B">
            <w:pPr>
              <w:spacing w:before="0" w:after="0" w:line="360" w:lineRule="auto"/>
              <w:jc w:val="center"/>
            </w:pPr>
            <w:r>
              <w:rPr>
                <w:rFonts w:ascii="Times New Roman" w:hAnsi="Times New Roman" w:eastAsia="宋体" w:cs="Times New Roman"/>
                <w:sz w:val="21"/>
              </w:rPr>
              <w:t>是否加粗</w:t>
            </w:r>
          </w:p>
        </w:tc>
      </w:tr>
      <w:tr w14:paraId="5391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73D172A3">
            <w:pPr>
              <w:spacing w:before="0" w:after="0" w:line="360" w:lineRule="auto"/>
              <w:jc w:val="center"/>
            </w:pPr>
            <w:r>
              <w:rPr>
                <w:rFonts w:ascii="Times New Roman" w:hAnsi="Times New Roman" w:eastAsia="宋体" w:cs="Times New Roman"/>
                <w:sz w:val="21"/>
              </w:rPr>
              <w:t>alignment</w:t>
            </w:r>
          </w:p>
        </w:tc>
        <w:tc>
          <w:tcPr>
            <w:tcW w:w="3213" w:type="dxa"/>
          </w:tcPr>
          <w:p w14:paraId="7E32311A">
            <w:pPr>
              <w:spacing w:before="0" w:after="0" w:line="360" w:lineRule="auto"/>
              <w:jc w:val="center"/>
            </w:pPr>
            <w:r>
              <w:rPr>
                <w:rFonts w:ascii="Times New Roman" w:hAnsi="Times New Roman" w:eastAsia="宋体" w:cs="Times New Roman"/>
                <w:sz w:val="21"/>
              </w:rPr>
              <w:t>enum</w:t>
            </w:r>
          </w:p>
        </w:tc>
        <w:tc>
          <w:tcPr>
            <w:tcW w:w="3213" w:type="dxa"/>
          </w:tcPr>
          <w:p w14:paraId="53B69C82">
            <w:pPr>
              <w:spacing w:before="0" w:after="0" w:line="360" w:lineRule="auto"/>
              <w:jc w:val="center"/>
            </w:pPr>
            <w:r>
              <w:rPr>
                <w:rFonts w:ascii="Times New Roman" w:hAnsi="Times New Roman" w:eastAsia="宋体" w:cs="Times New Roman"/>
                <w:sz w:val="21"/>
              </w:rPr>
              <w:t>段落对齐方式（左、居中、右、两端对齐）</w:t>
            </w:r>
          </w:p>
        </w:tc>
      </w:tr>
      <w:tr w14:paraId="4AD46F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8853B77">
            <w:pPr>
              <w:spacing w:before="0" w:after="0" w:line="360" w:lineRule="auto"/>
              <w:jc w:val="center"/>
            </w:pPr>
            <w:r>
              <w:rPr>
                <w:rFonts w:ascii="Times New Roman" w:hAnsi="Times New Roman" w:eastAsia="宋体" w:cs="Times New Roman"/>
                <w:sz w:val="21"/>
              </w:rPr>
              <w:t>first_line_indent_chars</w:t>
            </w:r>
          </w:p>
        </w:tc>
        <w:tc>
          <w:tcPr>
            <w:tcW w:w="3213" w:type="dxa"/>
          </w:tcPr>
          <w:p w14:paraId="69BC8A76">
            <w:pPr>
              <w:spacing w:before="0" w:after="0" w:line="360" w:lineRule="auto"/>
              <w:jc w:val="center"/>
            </w:pPr>
            <w:r>
              <w:rPr>
                <w:rFonts w:ascii="Times New Roman" w:hAnsi="Times New Roman" w:eastAsia="宋体" w:cs="Times New Roman"/>
                <w:sz w:val="21"/>
              </w:rPr>
              <w:t>int</w:t>
            </w:r>
          </w:p>
        </w:tc>
        <w:tc>
          <w:tcPr>
            <w:tcW w:w="3213" w:type="dxa"/>
          </w:tcPr>
          <w:p w14:paraId="3A0D4C78">
            <w:pPr>
              <w:spacing w:before="0" w:after="0" w:line="360" w:lineRule="auto"/>
              <w:jc w:val="center"/>
            </w:pPr>
            <w:r>
              <w:rPr>
                <w:rFonts w:ascii="Times New Roman" w:hAnsi="Times New Roman" w:eastAsia="宋体" w:cs="Times New Roman"/>
                <w:sz w:val="21"/>
              </w:rPr>
              <w:t>首行缩进字符数</w:t>
            </w:r>
          </w:p>
        </w:tc>
      </w:tr>
      <w:tr w14:paraId="5D6E7B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7EF3F2E">
            <w:pPr>
              <w:spacing w:before="0" w:after="0" w:line="360" w:lineRule="auto"/>
              <w:jc w:val="center"/>
            </w:pPr>
            <w:r>
              <w:rPr>
                <w:rFonts w:ascii="Times New Roman" w:hAnsi="Times New Roman" w:eastAsia="宋体" w:cs="Times New Roman"/>
                <w:sz w:val="21"/>
              </w:rPr>
              <w:t>line_spacing</w:t>
            </w:r>
          </w:p>
        </w:tc>
        <w:tc>
          <w:tcPr>
            <w:tcW w:w="3213" w:type="dxa"/>
          </w:tcPr>
          <w:p w14:paraId="7DE32A1B">
            <w:pPr>
              <w:spacing w:before="0" w:after="0" w:line="360" w:lineRule="auto"/>
              <w:jc w:val="center"/>
            </w:pPr>
            <w:r>
              <w:rPr>
                <w:rFonts w:ascii="Times New Roman" w:hAnsi="Times New Roman" w:eastAsia="宋体" w:cs="Times New Roman"/>
                <w:sz w:val="21"/>
              </w:rPr>
              <w:t>float</w:t>
            </w:r>
          </w:p>
        </w:tc>
        <w:tc>
          <w:tcPr>
            <w:tcW w:w="3213" w:type="dxa"/>
          </w:tcPr>
          <w:p w14:paraId="76CD4DB5">
            <w:pPr>
              <w:spacing w:before="0" w:after="0" w:line="360" w:lineRule="auto"/>
              <w:jc w:val="center"/>
            </w:pPr>
            <w:r>
              <w:rPr>
                <w:rFonts w:ascii="Times New Roman" w:hAnsi="Times New Roman" w:eastAsia="宋体" w:cs="Times New Roman"/>
                <w:sz w:val="21"/>
              </w:rPr>
              <w:t>行距倍数</w:t>
            </w:r>
          </w:p>
        </w:tc>
      </w:tr>
      <w:tr w14:paraId="3FBD4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FD51C75">
            <w:pPr>
              <w:spacing w:before="0" w:after="0" w:line="360" w:lineRule="auto"/>
              <w:jc w:val="center"/>
            </w:pPr>
            <w:r>
              <w:rPr>
                <w:rFonts w:ascii="Times New Roman" w:hAnsi="Times New Roman" w:eastAsia="宋体" w:cs="Times New Roman"/>
                <w:sz w:val="21"/>
              </w:rPr>
              <w:t>space_before_pt</w:t>
            </w:r>
          </w:p>
        </w:tc>
        <w:tc>
          <w:tcPr>
            <w:tcW w:w="3213" w:type="dxa"/>
          </w:tcPr>
          <w:p w14:paraId="22F33CDC">
            <w:pPr>
              <w:spacing w:before="0" w:after="0" w:line="360" w:lineRule="auto"/>
              <w:jc w:val="center"/>
            </w:pPr>
            <w:r>
              <w:rPr>
                <w:rFonts w:ascii="Times New Roman" w:hAnsi="Times New Roman" w:eastAsia="宋体" w:cs="Times New Roman"/>
                <w:sz w:val="21"/>
              </w:rPr>
              <w:t>float</w:t>
            </w:r>
          </w:p>
        </w:tc>
        <w:tc>
          <w:tcPr>
            <w:tcW w:w="3213" w:type="dxa"/>
          </w:tcPr>
          <w:p w14:paraId="25A3409A">
            <w:pPr>
              <w:spacing w:before="0" w:after="0" w:line="360" w:lineRule="auto"/>
              <w:jc w:val="center"/>
            </w:pPr>
            <w:r>
              <w:rPr>
                <w:rFonts w:ascii="Times New Roman" w:hAnsi="Times New Roman" w:eastAsia="宋体" w:cs="Times New Roman"/>
                <w:sz w:val="21"/>
              </w:rPr>
              <w:t>段前距（磅）</w:t>
            </w:r>
          </w:p>
        </w:tc>
      </w:tr>
      <w:tr w14:paraId="5D813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2EDF14F5">
            <w:pPr>
              <w:spacing w:before="0" w:after="0" w:line="360" w:lineRule="auto"/>
              <w:jc w:val="center"/>
            </w:pPr>
            <w:r>
              <w:rPr>
                <w:rFonts w:ascii="Times New Roman" w:hAnsi="Times New Roman" w:eastAsia="宋体" w:cs="Times New Roman"/>
                <w:sz w:val="21"/>
              </w:rPr>
              <w:t>space_after_pt</w:t>
            </w:r>
          </w:p>
        </w:tc>
        <w:tc>
          <w:tcPr>
            <w:tcW w:w="3213" w:type="dxa"/>
          </w:tcPr>
          <w:p w14:paraId="6A77BF10">
            <w:pPr>
              <w:spacing w:before="0" w:after="0" w:line="360" w:lineRule="auto"/>
              <w:jc w:val="center"/>
            </w:pPr>
            <w:r>
              <w:rPr>
                <w:rFonts w:ascii="Times New Roman" w:hAnsi="Times New Roman" w:eastAsia="宋体" w:cs="Times New Roman"/>
                <w:sz w:val="21"/>
              </w:rPr>
              <w:t>float</w:t>
            </w:r>
          </w:p>
        </w:tc>
        <w:tc>
          <w:tcPr>
            <w:tcW w:w="3213" w:type="dxa"/>
          </w:tcPr>
          <w:p w14:paraId="7C406035">
            <w:pPr>
              <w:spacing w:before="0" w:after="0" w:line="360" w:lineRule="auto"/>
              <w:jc w:val="center"/>
            </w:pPr>
            <w:r>
              <w:rPr>
                <w:rFonts w:ascii="Times New Roman" w:hAnsi="Times New Roman" w:eastAsia="宋体" w:cs="Times New Roman"/>
                <w:sz w:val="21"/>
              </w:rPr>
              <w:t>段后距（磅）</w:t>
            </w:r>
          </w:p>
        </w:tc>
      </w:tr>
      <w:tr w14:paraId="64E9F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213" w:type="dxa"/>
          </w:tcPr>
          <w:p w14:paraId="10FDB314">
            <w:pPr>
              <w:spacing w:before="0" w:after="0" w:line="360" w:lineRule="auto"/>
              <w:jc w:val="center"/>
            </w:pPr>
            <w:r>
              <w:rPr>
                <w:rFonts w:ascii="Times New Roman" w:hAnsi="Times New Roman" w:eastAsia="宋体" w:cs="Times New Roman"/>
                <w:sz w:val="21"/>
              </w:rPr>
              <w:t>page_break_before</w:t>
            </w:r>
          </w:p>
        </w:tc>
        <w:tc>
          <w:tcPr>
            <w:tcW w:w="3213" w:type="dxa"/>
          </w:tcPr>
          <w:p w14:paraId="0C2EE689">
            <w:pPr>
              <w:spacing w:before="0" w:after="0" w:line="360" w:lineRule="auto"/>
              <w:jc w:val="center"/>
            </w:pPr>
            <w:r>
              <w:rPr>
                <w:rFonts w:ascii="Times New Roman" w:hAnsi="Times New Roman" w:eastAsia="宋体" w:cs="Times New Roman"/>
                <w:sz w:val="21"/>
              </w:rPr>
              <w:t>bool</w:t>
            </w:r>
          </w:p>
        </w:tc>
        <w:tc>
          <w:tcPr>
            <w:tcW w:w="3213" w:type="dxa"/>
          </w:tcPr>
          <w:p w14:paraId="4240EEDD">
            <w:pPr>
              <w:spacing w:before="0" w:after="0" w:line="360" w:lineRule="auto"/>
              <w:jc w:val="center"/>
            </w:pPr>
            <w:r>
              <w:rPr>
                <w:rFonts w:ascii="Times New Roman" w:hAnsi="Times New Roman" w:eastAsia="宋体" w:cs="Times New Roman"/>
                <w:sz w:val="21"/>
              </w:rPr>
              <w:t>是否在该段前强制分页</w:t>
            </w:r>
          </w:p>
        </w:tc>
      </w:tr>
    </w:tbl>
    <w:p w14:paraId="6924360B">
      <w:pPr>
        <w:keepNext/>
        <w:spacing w:before="240" w:after="120" w:line="360" w:lineRule="auto"/>
      </w:pPr>
      <w:r>
        <w:rPr>
          <w:rFonts w:ascii="Times New Roman" w:hAnsi="Times New Roman" w:eastAsia="黑体" w:cs="Times New Roman"/>
          <w:b/>
          <w:sz w:val="28"/>
        </w:rPr>
        <w:t>4.2  核心层设计与实现</w:t>
      </w:r>
    </w:p>
    <w:p w14:paraId="640A1205">
      <w:pPr>
        <w:keepNext/>
        <w:spacing w:before="120" w:after="60" w:line="360" w:lineRule="auto"/>
      </w:pPr>
      <w:r>
        <w:rPr>
          <w:rFonts w:ascii="Times New Roman" w:hAnsi="Times New Roman" w:eastAsia="黑体" w:cs="Times New Roman"/>
          <w:b/>
          <w:sz w:val="24"/>
        </w:rPr>
        <w:t>4.2.1  Block 抽象</w:t>
      </w:r>
    </w:p>
    <w:p w14:paraId="1A860DA5">
      <w:pPr>
        <w:spacing w:before="0" w:after="0" w:line="360" w:lineRule="auto"/>
        <w:ind w:firstLineChars="200"/>
        <w:jc w:val="both"/>
      </w:pPr>
      <w:r>
        <w:rPr>
          <w:rFonts w:ascii="Times New Roman" w:hAnsi="Times New Roman" w:eastAsia="宋体" w:cs="Times New Roman"/>
          <w:b w:val="0"/>
          <w:sz w:val="24"/>
        </w:rPr>
        <w:t>Block 是流水线在各阶段之间传递的统一数据单元。它包装一个段落或一张表格在文档中的位置、原始 XML 引用、文本内容、提取得到的格式提示以及之后阶段标注的 Sem 类型与生成的编号串。设计 Block 抽象的初衷在于：在读取阶段就提供一个稳定的引用对象，使后续各阶段可以在不重新解析 XML 的情况下追加信息，并最终在渲染阶段一次性写出。</w:t>
      </w:r>
    </w:p>
    <w:p w14:paraId="242CFC1A">
      <w:pPr>
        <w:keepNext/>
        <w:spacing w:before="120" w:after="60" w:line="360" w:lineRule="auto"/>
      </w:pPr>
      <w:r>
        <w:rPr>
          <w:rFonts w:ascii="Times New Roman" w:hAnsi="Times New Roman" w:eastAsia="黑体" w:cs="Times New Roman"/>
          <w:b/>
          <w:sz w:val="24"/>
        </w:rPr>
        <w:t>4.2.2  编号状态机 FormatterState</w:t>
      </w:r>
    </w:p>
    <w:p w14:paraId="7DCBD725">
      <w:pPr>
        <w:spacing w:before="0" w:after="0" w:line="360" w:lineRule="auto"/>
        <w:ind w:firstLineChars="200"/>
        <w:jc w:val="both"/>
      </w:pPr>
      <w:r>
        <w:rPr>
          <w:rFonts w:ascii="Times New Roman" w:hAnsi="Times New Roman" w:eastAsia="宋体" w:cs="Times New Roman"/>
          <w:b w:val="0"/>
          <w:sz w:val="24"/>
        </w:rPr>
        <w:t>FormatterState 是核心层中最重要的组件，承担系统中所有编号串的生成职责。其内部维护一组计数器，对应章、节、小节、图、表、公式等各类元素，并保存对当前所选 spec 的引用。对外提供 advance(sem) 方法：处理代码在遍历 Block 时调用该方法，由状态机依据当前 Sem 决定计数器如何更新，并返回应当写入 Block 的编号串。</w:t>
      </w:r>
    </w:p>
    <w:p w14:paraId="20555080">
      <w:pPr>
        <w:spacing w:before="0" w:after="0" w:line="360" w:lineRule="auto"/>
        <w:ind w:firstLineChars="200"/>
        <w:jc w:val="both"/>
      </w:pPr>
      <w:r>
        <w:rPr>
          <w:rFonts w:ascii="Times New Roman" w:hAnsi="Times New Roman" w:eastAsia="宋体" w:cs="Times New Roman"/>
          <w:b w:val="0"/>
          <w:sz w:val="24"/>
        </w:rPr>
        <w:t>编号串的具体格式由 spec.NUMBERING 中的模板决定，例如章标题编号模板可写作 "第{c_chap}章"、节模板写作 "{c_chap}.{c_sec}"、图题模板写作"图{c_chap}-{c_fig}"。状态机在 advance 中先更新计数器，再用模板对当前计数器进行格式化得到编号串。整个过程不涉及任何具体规范值，模板改变不会牵动状态机代码。</w:t>
      </w:r>
    </w:p>
    <w:p w14:paraId="42D4A29E">
      <w:pPr>
        <w:spacing w:before="0" w:after="0" w:line="360" w:lineRule="auto"/>
        <w:ind w:firstLineChars="200"/>
        <w:jc w:val="both"/>
      </w:pPr>
      <w:r>
        <w:rPr>
          <w:rFonts w:ascii="Times New Roman" w:hAnsi="Times New Roman" w:eastAsia="宋体" w:cs="Times New Roman"/>
          <w:b w:val="0"/>
          <w:sz w:val="24"/>
        </w:rPr>
        <w:t>在批量处理过程中，状态机通过 reset() 接口在每次新文档开始前清空所有计数器，避免不同文档之间的状态泄漏。这一点在系统作为长驻进程或服务使用时尤为关键。</w:t>
      </w:r>
    </w:p>
    <w:p w14:paraId="5C06CE4F">
      <w:pPr>
        <w:spacing w:before="0" w:after="0" w:line="360" w:lineRule="auto"/>
        <w:ind w:firstLineChars="200"/>
        <w:jc w:val="both"/>
      </w:pPr>
      <w:r>
        <w:rPr>
          <w:rFonts w:ascii="Times New Roman" w:hAnsi="Times New Roman" w:eastAsia="宋体" w:cs="Times New Roman"/>
          <w:b w:val="0"/>
          <w:sz w:val="24"/>
        </w:rPr>
        <w:t>为说明 advance 方法的具体行为，以下以伪代码形式给出其核心逻辑。advance 接受当前 Sem 与 Block 文本作为输入，返回应当写入 Block 的编号串，过程中根据 Sem 类型选择对应的更新分支：当遇到章标题时，c_chap 加一并将 c_sec、c_subsec、c_fig、c_tab、c_eq 全部清零；当遇到节标题时，c_sec 加一并将 c_subsec 清零（图、表、公式计数器是否随节清零取决于规范模板，可由 spec 自由配置）；当遇到小节标题时，c_subsec加一；当遇到图、表、公式时，对应计数器加一；其它语义类型不影响计数器。更新后，advance 从 spec.NUMBERING 中读取该 Sem 对应的格式化模板，将当前计数器代入模板得到编号串并返回。</w:t>
      </w:r>
    </w:p>
    <w:p w14:paraId="5BB1C08C">
      <w:pPr>
        <w:spacing w:before="0" w:after="0" w:line="360" w:lineRule="auto"/>
        <w:ind w:firstLineChars="200"/>
        <w:jc w:val="both"/>
      </w:pPr>
      <w:r>
        <w:rPr>
          <w:rFonts w:ascii="Times New Roman" w:hAnsi="Times New Roman" w:eastAsia="宋体" w:cs="Times New Roman"/>
          <w:b w:val="0"/>
          <w:sz w:val="24"/>
        </w:rPr>
        <w:t>设计 FormatterState 时考虑了三种备选方案：方案一是将各计数器分散到具体的处理函数中，由处理函数自行维护；方案二是使用全局变量记录计数器；方案三即本课题采用的集中式状态机。方案一会导致计数逻辑散落在多处，难以保证一致性；方案二虽然简单，但难以支持多文档并行处理与单元测试。方案三虽然在初次设计时需要稍多代码量，但换来了可测试性、可并行性以及与 spec 的清晰耦合关系，整体收益最优。</w:t>
      </w:r>
    </w:p>
    <w:p w14:paraId="1CF47B2B">
      <w:pPr>
        <w:keepNext/>
        <w:spacing w:before="120" w:after="60" w:line="360" w:lineRule="auto"/>
      </w:pPr>
      <w:r>
        <w:rPr>
          <w:rFonts w:ascii="Times New Roman" w:hAnsi="Times New Roman" w:eastAsia="黑体" w:cs="Times New Roman"/>
          <w:b/>
          <w:sz w:val="24"/>
        </w:rPr>
        <w:t>4.2.3  单位换算工具 unit_utils</w:t>
      </w:r>
    </w:p>
    <w:p w14:paraId="10119699">
      <w:pPr>
        <w:spacing w:before="0" w:after="0" w:line="360" w:lineRule="auto"/>
        <w:ind w:firstLineChars="200"/>
        <w:jc w:val="both"/>
      </w:pPr>
      <w:r>
        <w:rPr>
          <w:rFonts w:ascii="Times New Roman" w:hAnsi="Times New Roman" w:eastAsia="宋体" w:cs="Times New Roman"/>
          <w:b w:val="0"/>
          <w:sz w:val="24"/>
        </w:rPr>
        <w:t>单位换算工具集中提供 cm/mm/pt/emu/dxa 之间的相互转换函数。docx 在不同位置使用不同的长度单位（页面尺寸通常以 dxa 表达，图像尺寸以 emu 表达，字号以 pt 或半磅表达），如果在调用点临时手算，极易因单位混淆而引入难以察觉的偏差。把这些换算集中为单一来源的工具函数，可显著降低出错概率。</w:t>
      </w:r>
    </w:p>
    <w:p w14:paraId="5E7D25D4">
      <w:pPr>
        <w:keepNext/>
        <w:spacing w:before="240" w:after="120" w:line="360" w:lineRule="auto"/>
      </w:pPr>
      <w:r>
        <w:rPr>
          <w:rFonts w:ascii="Times New Roman" w:hAnsi="Times New Roman" w:eastAsia="黑体" w:cs="Times New Roman"/>
          <w:b/>
          <w:sz w:val="28"/>
        </w:rPr>
        <w:t>4.3  流水线层设计与实现</w:t>
      </w:r>
    </w:p>
    <w:p w14:paraId="4717F5FC">
      <w:pPr>
        <w:keepNext/>
        <w:spacing w:before="120" w:after="60" w:line="360" w:lineRule="auto"/>
      </w:pPr>
      <w:r>
        <w:rPr>
          <w:rFonts w:ascii="Times New Roman" w:hAnsi="Times New Roman" w:eastAsia="黑体" w:cs="Times New Roman"/>
          <w:b/>
          <w:sz w:val="24"/>
        </w:rPr>
        <w:t>4.3.1  hint_extractor：格式提示提取</w:t>
      </w:r>
    </w:p>
    <w:p w14:paraId="4D3E7E55">
      <w:pPr>
        <w:spacing w:before="0" w:after="0" w:line="360" w:lineRule="auto"/>
        <w:ind w:firstLineChars="200"/>
        <w:jc w:val="both"/>
      </w:pPr>
      <w:r>
        <w:rPr>
          <w:rFonts w:ascii="Times New Roman" w:hAnsi="Times New Roman" w:eastAsia="宋体" w:cs="Times New Roman"/>
          <w:b w:val="0"/>
          <w:sz w:val="24"/>
        </w:rPr>
        <w:t>hint_extractor 模块的职责是从 Block 包装的段落 XML 中抽取出对后续分类有价值的格式提示，并将其保存到 Block.hints 字段。提取的特征包括：段落样式名、字符运行的字号最大值、是否加粗、对齐方式、首行缩进、段前段后距、是否包含图片对象、首行文本去除空白后的前缀片段等。这些提示既会被预分类直接用作判别依据，也会作为大语言模型分类时的上下文附加信息。</w:t>
      </w:r>
    </w:p>
    <w:p w14:paraId="07966DE1">
      <w:pPr>
        <w:keepNext/>
        <w:spacing w:before="120" w:after="60" w:line="360" w:lineRule="auto"/>
      </w:pPr>
      <w:r>
        <w:rPr>
          <w:rFonts w:ascii="Times New Roman" w:hAnsi="Times New Roman" w:eastAsia="黑体" w:cs="Times New Roman"/>
          <w:b/>
          <w:sz w:val="24"/>
        </w:rPr>
        <w:t>4.3.2  pre_classifier：高置信度直接分类</w:t>
      </w:r>
    </w:p>
    <w:p w14:paraId="10253D9F">
      <w:pPr>
        <w:spacing w:before="0" w:after="0" w:line="360" w:lineRule="auto"/>
        <w:ind w:firstLineChars="200"/>
        <w:jc w:val="both"/>
      </w:pPr>
      <w:r>
        <w:rPr>
          <w:rFonts w:ascii="Times New Roman" w:hAnsi="Times New Roman" w:eastAsia="宋体" w:cs="Times New Roman"/>
          <w:b w:val="0"/>
          <w:sz w:val="24"/>
        </w:rPr>
        <w:t>pre_classifier 由若干判别函数组成，每个函数对应一类高置信度可识别的语义。判别函数遵循"返回 (Sem, confidence) 或 None"的统一签名。对同一个 Block，所有判别函数依次尝试，第一个返回非 None 且置信度高于阈值者获得话语权；阈值由 spec.HINTS 提供，因此即便是预分类阈值也能随机构规范定制。</w:t>
      </w:r>
    </w:p>
    <w:p w14:paraId="1DD38CC9">
      <w:pPr>
        <w:spacing w:before="0" w:after="0" w:line="360" w:lineRule="auto"/>
        <w:ind w:firstLineChars="200"/>
        <w:jc w:val="both"/>
      </w:pPr>
      <w:r>
        <w:rPr>
          <w:rFonts w:ascii="Times New Roman" w:hAnsi="Times New Roman" w:eastAsia="宋体" w:cs="Times New Roman"/>
          <w:b w:val="0"/>
          <w:sz w:val="24"/>
        </w:rPr>
        <w:t>典型的判别函数包括：章标题判别（依据段落样式或首行匹配章标题正则）、节标题判别、目录条目判别（连续若干段落首尾出现页码且间夹制表符或圆点序列）、图题判别（首行以图序模式开头）、表题判别、公式行判别（段落居中且包含等号或括号编号）、参考文献条目判别（首字符为方括号开头数字）等。设当 Block b 的格式提示集合为 H(b)，规范阈值集合为 T，预分类的判别可形式化为：</w:t>
      </w:r>
    </w:p>
    <w:p w14:paraId="6A64FAEE">
      <w:pPr>
        <w:spacing w:before="120" w:after="120" w:line="360" w:lineRule="auto"/>
        <w:jc w:val="center"/>
      </w:pPr>
      <m:oMath>
        <m:r>
          <m:rPr>
            <m:sty m:val="p"/>
          </m:rPr>
          <w:rPr>
            <w:rFonts w:ascii="Cambria Math" w:hAnsi="Cambria Math" w:eastAsia="宋体" w:cs="Times New Roman"/>
            <w:sz w:val="24"/>
            <w:szCs w:val="22"/>
            <w:lang w:val="en-US" w:bidi="ar-SA"/>
          </w:rPr>
          <m:t>P(b) = arg max_{s ∈ Sem} I[H(b) ⊨ rule_s] · w_s</m:t>
        </m:r>
        <m:r>
          <m:rPr>
            <m:sty m:val="p"/>
          </m:rPr>
          <w:rPr>
            <w:rFonts w:ascii="Cambria Math" w:hAnsi="Cambria Math" w:eastAsia="宋体" w:cs="Times New Roman"/>
            <w:sz w:val="24"/>
            <w:szCs w:val="22"/>
            <w:lang w:val="en-US" w:bidi="ar-SA"/>
          </w:rPr>
          <w:tab/>
        </m:r>
      </m:oMath>
      <w:r>
        <w:rPr>
          <w:rFonts w:ascii="Times New Roman" w:hAnsi="Times New Roman" w:eastAsia="宋体" w:cs="Times New Roman"/>
          <w:sz w:val="24"/>
        </w:rPr>
        <w:tab/>
      </w:r>
      <w:r>
        <w:rPr>
          <w:rFonts w:ascii="Times New Roman" w:hAnsi="Times New Roman" w:eastAsia="宋体" w:cs="Times New Roman"/>
          <w:sz w:val="24"/>
        </w:rPr>
        <w:t>（4-1）</w:t>
      </w:r>
    </w:p>
    <w:p w14:paraId="1C253B45">
      <w:pPr>
        <w:spacing w:before="0" w:after="0" w:line="360" w:lineRule="auto"/>
        <w:ind w:firstLineChars="200"/>
        <w:jc w:val="both"/>
      </w:pPr>
      <w:r>
        <w:rPr>
          <w:rFonts w:ascii="Times New Roman" w:hAnsi="Times New Roman" w:eastAsia="宋体" w:cs="Times New Roman"/>
          <w:b w:val="0"/>
          <w:sz w:val="24"/>
        </w:rPr>
        <w:t>其中 rule_s 表示语义 s 对应的判别条件，I[·] 为指示函数，w_s 为该条件在阈值 T 下赋予的权重。当 P(b) 的得分高于设定阈值 t 时直接输出，否则该 Block 进入兜底路径。</w:t>
      </w:r>
    </w:p>
    <w:p w14:paraId="41AB0917">
      <w:pPr>
        <w:keepNext/>
        <w:spacing w:before="120" w:after="60" w:line="360" w:lineRule="auto"/>
      </w:pPr>
      <w:r>
        <w:rPr>
          <w:rFonts w:ascii="Times New Roman" w:hAnsi="Times New Roman" w:eastAsia="黑体" w:cs="Times New Roman"/>
          <w:b/>
          <w:sz w:val="24"/>
        </w:rPr>
        <w:t>4.3.3  reader：原始 XML 遍历</w:t>
      </w:r>
    </w:p>
    <w:p w14:paraId="36B78A00">
      <w:pPr>
        <w:spacing w:before="0" w:after="0" w:line="360" w:lineRule="auto"/>
        <w:ind w:firstLineChars="200"/>
        <w:jc w:val="both"/>
      </w:pPr>
      <w:r>
        <w:rPr>
          <w:rFonts w:ascii="Times New Roman" w:hAnsi="Times New Roman" w:eastAsia="宋体" w:cs="Times New Roman"/>
          <w:b w:val="0"/>
          <w:sz w:val="24"/>
        </w:rPr>
        <w:t>reader 模块的职责是把输入 docx 文件解析为有序的 Block 列表。如前所述，python-docx 提供的高层接口无法保留段落与表格的真实交错次序，为此 reader直接打开 word/document.xml 并遍历 w:body 的直接子元素：遇到 w:p 时构造段落型 Block，遇到 w:tbl 时构造表格型 Block，并按出现顺序追加到列表中。sectPr、bookmarkStart 等非内容元素被跳过。该实现保证了渲染阶段输出的文档结构与原文一致，避免了"图、表错位"这类难以排查的问题。</w:t>
      </w:r>
    </w:p>
    <w:p w14:paraId="6A82F43F">
      <w:pPr>
        <w:keepNext/>
        <w:spacing w:before="120" w:after="60" w:line="360" w:lineRule="auto"/>
      </w:pPr>
      <w:r>
        <w:rPr>
          <w:rFonts w:ascii="Times New Roman" w:hAnsi="Times New Roman" w:eastAsia="黑体" w:cs="Times New Roman"/>
          <w:b/>
          <w:sz w:val="24"/>
        </w:rPr>
        <w:t>4.3.4  classifier：大语言模型批量兜底</w:t>
      </w:r>
    </w:p>
    <w:p w14:paraId="6D74C8ED">
      <w:pPr>
        <w:spacing w:before="0" w:after="0" w:line="360" w:lineRule="auto"/>
        <w:ind w:firstLineChars="200"/>
        <w:jc w:val="both"/>
      </w:pPr>
      <w:r>
        <w:rPr>
          <w:rFonts w:ascii="Times New Roman" w:hAnsi="Times New Roman" w:eastAsia="宋体" w:cs="Times New Roman"/>
          <w:b w:val="0"/>
          <w:sz w:val="24"/>
        </w:rPr>
        <w:t>classifier 模块负责对预分类未能给出高置信度结果的 Block 进行批量兜底分类。批次组织上采用"上下文相邻"的策略：将连续若干个待定 Block 与其前后各若干个邻居拼装为一段提示文本，邻居用以提供上下文，待定 Block用专门的标记包裹。模型输出被约束为 JSON 数组，每个元素对应一个待定Block 的 Sem 标签。返回结果经过严格的格式校验：长度必须与待定数一致，每个标签必须存在于 Sem 枚举中，否则该批次会被回退为单条调用以隔离错误源。</w:t>
      </w:r>
    </w:p>
    <w:p w14:paraId="28FA6EAF">
      <w:pPr>
        <w:spacing w:before="0" w:after="0" w:line="360" w:lineRule="auto"/>
        <w:ind w:firstLineChars="200"/>
        <w:jc w:val="both"/>
      </w:pPr>
      <w:r>
        <w:rPr>
          <w:rFonts w:ascii="Times New Roman" w:hAnsi="Times New Roman" w:eastAsia="宋体" w:cs="Times New Roman"/>
          <w:b w:val="0"/>
          <w:sz w:val="24"/>
        </w:rPr>
        <w:t>在系统调用模型时，提示模板由 spec 提供，因此提示中关于"该校论文常见段落类型"的说明可以随机构规范定制，进一步提升识别准确率。</w:t>
      </w:r>
    </w:p>
    <w:p w14:paraId="5BB87D0D">
      <w:pPr>
        <w:spacing w:before="0" w:after="0" w:line="360" w:lineRule="auto"/>
        <w:ind w:firstLineChars="200"/>
        <w:jc w:val="both"/>
      </w:pPr>
      <w:r>
        <w:rPr>
          <w:rFonts w:ascii="Times New Roman" w:hAnsi="Times New Roman" w:eastAsia="宋体" w:cs="Times New Roman"/>
          <w:b w:val="0"/>
          <w:sz w:val="24"/>
        </w:rPr>
        <w:t>批次大小的选取需要在调用次数与提示长度之间权衡。批次过小会增加 API调用次数，提升整体延迟与费用；批次过大则会延长单次提示长度，增加模型解析负担，并提高解析失败时的重试代价。本课题在多份样本上进行了经验性调优，最终将默认批次大小定为 12 条待定块，配合每边各 4 条邻居上下文。该取值在保持模型理解充分的前提下使调用次数显著下降，并使单次提示长度稳定在合理范围。</w:t>
      </w:r>
    </w:p>
    <w:p w14:paraId="34154640">
      <w:pPr>
        <w:spacing w:before="0" w:after="0" w:line="360" w:lineRule="auto"/>
        <w:ind w:firstLineChars="200"/>
        <w:jc w:val="both"/>
      </w:pPr>
      <w:r>
        <w:rPr>
          <w:rFonts w:ascii="Times New Roman" w:hAnsi="Times New Roman" w:eastAsia="宋体" w:cs="Times New Roman"/>
          <w:b w:val="0"/>
          <w:sz w:val="24"/>
        </w:rPr>
        <w:t>失败回退策略包含三个层次。第一层为格式校验失败：模型返回的 JSON 长度与待定块数不一致，或包含非法的 Sem 标签，触发该批次的二次重试，重试时附加更严格的格式约束。第二层为二次重试仍失败：将该批次拆分为两个更小的批次分别提交，缩小问题域以隔离故障源。第三层为单条重试仍失败：退化为以 Sem.UNKNOWN 标记并打印警告，由用户在最终文档中手动处理。通过这三层渐进式回退，系统在面对模型偶发不稳定时不会出现整体崩溃，保持了对长流水线场景的鲁棒性。</w:t>
      </w:r>
    </w:p>
    <w:p w14:paraId="1638492C">
      <w:pPr>
        <w:keepNext/>
        <w:spacing w:before="120" w:after="60" w:line="360" w:lineRule="auto"/>
      </w:pPr>
      <w:r>
        <w:rPr>
          <w:rFonts w:ascii="Times New Roman" w:hAnsi="Times New Roman" w:eastAsia="黑体" w:cs="Times New Roman"/>
          <w:b/>
          <w:sz w:val="24"/>
        </w:rPr>
        <w:t>4.3.5  styles：样式应用</w:t>
      </w:r>
    </w:p>
    <w:p w14:paraId="5FBD84A6">
      <w:pPr>
        <w:spacing w:before="0" w:after="0" w:line="360" w:lineRule="auto"/>
        <w:ind w:firstLineChars="200"/>
        <w:jc w:val="both"/>
      </w:pPr>
      <w:r>
        <w:rPr>
          <w:rFonts w:ascii="Times New Roman" w:hAnsi="Times New Roman" w:eastAsia="宋体" w:cs="Times New Roman"/>
          <w:b w:val="0"/>
          <w:sz w:val="24"/>
        </w:rPr>
        <w:t>styles 模块向流水线提供 apply_paragraph_style(block, sem, spec) 入口函数，依据 sem 从 spec.STYLE_SPECS 中检索对应的 StyleSpec，并将其各字段应用到 Block 包装的段落 XML 上。函数实现严格遵循"只读取 spec、不在代码中持有任何具体值"的约束，且对于 spec 中未声明的字段保持原有设置不变，从而支持渐进式规范完善。</w:t>
      </w:r>
    </w:p>
    <w:p w14:paraId="4321D489">
      <w:pPr>
        <w:spacing w:before="0" w:after="0" w:line="360" w:lineRule="auto"/>
        <w:ind w:firstLineChars="200"/>
        <w:jc w:val="both"/>
      </w:pPr>
      <w:r>
        <w:rPr>
          <w:rFonts w:ascii="Times New Roman" w:hAnsi="Times New Roman" w:eastAsia="宋体" w:cs="Times New Roman"/>
          <w:b w:val="0"/>
          <w:sz w:val="24"/>
        </w:rPr>
        <w:t>在样式应用过程中，模块按"段落级属性 → 段落内字符运行级属性"的顺序依次写入。段落级属性包括对齐方式、首行缩进、行距、段前段后距、是否在段前分页、是否与下段保持在同一页等，对应 OOXML 中的 w:pPr 子树。字符运行级属性包括中文字体、西文字体、字号、是否加粗、是否倾斜等，对应 OOXML 中各 w:r 元素下的 w:rPr 子树。需要特别注意的是，docx 中中西文字体在 w:rFonts 元素下分别由 ascii、hAnsi、eastAsia、cs 等四个属性指定，仅设置其中一项不能保证混合排版时的字体一致性，因此本模块在应用字体属性时四项同时设置。</w:t>
      </w:r>
    </w:p>
    <w:p w14:paraId="716CF6E1">
      <w:pPr>
        <w:spacing w:before="0" w:after="0" w:line="360" w:lineRule="auto"/>
        <w:ind w:firstLineChars="200"/>
        <w:jc w:val="both"/>
      </w:pPr>
      <w:r>
        <w:rPr>
          <w:rFonts w:ascii="Times New Roman" w:hAnsi="Times New Roman" w:eastAsia="宋体" w:cs="Times New Roman"/>
          <w:b w:val="0"/>
          <w:sz w:val="24"/>
        </w:rPr>
        <w:t>为应对原始文档中可能存在的复杂字符运行结构（同一段落由多个 run 拼接而成、各 run 上原本带有冲突的字体或字号设置），样式应用过程采取"清理后重写"策略：先清空段落内所有 run 上的相关字体与字号属性，再统一写入 spec 指定的值。该策略避免了"段落级属性正确、但字符运行级覆盖了段落级"这类常见的格式异常。</w:t>
      </w:r>
    </w:p>
    <w:p w14:paraId="3FE34323">
      <w:pPr>
        <w:spacing w:before="0" w:after="0" w:line="360" w:lineRule="auto"/>
        <w:ind w:firstLineChars="200"/>
        <w:jc w:val="both"/>
      </w:pPr>
      <w:r>
        <w:rPr>
          <w:rFonts w:ascii="Times New Roman" w:hAnsi="Times New Roman" w:eastAsia="宋体" w:cs="Times New Roman"/>
          <w:b w:val="0"/>
          <w:sz w:val="24"/>
        </w:rPr>
        <w:t>此外，模块支持字体兜底策略：当 spec 指定的字体在目标系统上未安装时，Word 默认会回退到系统字体，可能导致显示效果与设计预期不符。为缓解该问题，模块在写入字体名称的同时记录一份 spec 提供的备选字体列表，若主字体不可用则按备选字体顺序回退。备选字体列表由 spec 提供，处理代码不持有任何具体字体名。</w:t>
      </w:r>
    </w:p>
    <w:p w14:paraId="3561BEE6">
      <w:pPr>
        <w:keepNext/>
        <w:spacing w:before="120" w:after="60" w:line="360" w:lineRule="auto"/>
      </w:pPr>
      <w:r>
        <w:rPr>
          <w:rFonts w:ascii="Times New Roman" w:hAnsi="Times New Roman" w:eastAsia="黑体" w:cs="Times New Roman"/>
          <w:b/>
          <w:sz w:val="24"/>
        </w:rPr>
        <w:t>4.3.6  renderers：分发表架构</w:t>
      </w:r>
    </w:p>
    <w:p w14:paraId="3BA1A83F">
      <w:pPr>
        <w:spacing w:before="0" w:after="0" w:line="360" w:lineRule="auto"/>
        <w:ind w:firstLineChars="200"/>
        <w:jc w:val="both"/>
      </w:pPr>
      <w:r>
        <w:rPr>
          <w:rFonts w:ascii="Times New Roman" w:hAnsi="Times New Roman" w:eastAsia="宋体" w:cs="Times New Roman"/>
          <w:b w:val="0"/>
          <w:sz w:val="24"/>
        </w:rPr>
        <w:t>renderers 模块采用分发表（dispatch table）架构：维护一个由 Sem 到具体渲染函数的字典，主调度函数依据 Block 的 Sem 类型查表并调用对应函数。每个渲染函数封装该语义类型独有的渲染细节，例如目录渲染函数负责生成制表位与点引导线、参考文献渲染函数负责处理悬挂缩进、图占位渲染函数负责调用 image_extractor 复制原图等。当扩展新语义类型时，只需新增一个渲染函数并在分发表中登记，符合开闭原则。</w:t>
      </w:r>
    </w:p>
    <w:p w14:paraId="7D3FE62D">
      <w:pPr>
        <w:spacing w:before="0" w:after="0" w:line="360" w:lineRule="auto"/>
        <w:ind w:firstLineChars="200"/>
        <w:jc w:val="both"/>
      </w:pPr>
      <w:r>
        <w:rPr>
          <w:rFonts w:ascii="Times New Roman" w:hAnsi="Times New Roman" w:eastAsia="宋体" w:cs="Times New Roman"/>
          <w:b w:val="0"/>
          <w:sz w:val="24"/>
        </w:rPr>
        <w:t>分发表的注册采用装饰器模式实现：每个渲染函数定义时通过 @register_renderer(Sem.XXX) 装饰器自动注册到全局字典中，避免在中央位置维护冗长的映射表。装饰器在模块加载时执行注册动作，因此只要新建的渲染函数所在模块被导入，便会自动生效。这种设计减少了新增渲染函数时的手动维护负担。</w:t>
      </w:r>
    </w:p>
    <w:p w14:paraId="3423AF74">
      <w:pPr>
        <w:spacing w:before="0" w:after="0" w:line="360" w:lineRule="auto"/>
        <w:ind w:firstLineChars="200"/>
        <w:jc w:val="both"/>
      </w:pPr>
      <w:r>
        <w:rPr>
          <w:rFonts w:ascii="Times New Roman" w:hAnsi="Times New Roman" w:eastAsia="宋体" w:cs="Times New Roman"/>
          <w:b w:val="0"/>
          <w:sz w:val="24"/>
        </w:rPr>
        <w:t>渲染顺序方面，主调度函数严格按 Block 列表的顺序逐一渲染，确保文档结构与原文一致。当某个 Sem 在分发表中没有对应渲染函数时，主调度函数会回退到一个通用的"原样复制"渲染函数，把 Block 的原始 XML 直接追加到输出文档。该回退策略保证即使遇到未识别或未登记的语义类型，系统也不会丢失内容，仅是该 Block 的格式不会被规范化处理。这一设计为渐进式覆盖更多语义类型提供了平滑的演进路径。</w:t>
      </w:r>
    </w:p>
    <w:p w14:paraId="02EF9B17">
      <w:pPr>
        <w:keepNext/>
        <w:spacing w:before="120" w:after="60" w:line="360" w:lineRule="auto"/>
      </w:pPr>
      <w:r>
        <w:rPr>
          <w:rFonts w:ascii="Times New Roman" w:hAnsi="Times New Roman" w:eastAsia="黑体" w:cs="Times New Roman"/>
          <w:b/>
          <w:sz w:val="24"/>
        </w:rPr>
        <w:t>4.3.7  image_extractor：图像提取</w:t>
      </w:r>
    </w:p>
    <w:p w14:paraId="5E565C6C">
      <w:pPr>
        <w:spacing w:before="0" w:after="0" w:line="360" w:lineRule="auto"/>
        <w:ind w:firstLineChars="200"/>
        <w:jc w:val="both"/>
      </w:pPr>
      <w:r>
        <w:rPr>
          <w:rFonts w:ascii="Times New Roman" w:hAnsi="Times New Roman" w:eastAsia="宋体" w:cs="Times New Roman"/>
          <w:b w:val="0"/>
          <w:sz w:val="24"/>
        </w:rPr>
        <w:t>image_extractor 模块负责处理 docx 中的嵌入式图像。读取阶段，它从word/_rels/document.xml.rels 中收集所有图像关系并抽取至临时目录；渲染阶段，它在新文档中重新建立关系并把图像复制到新的 word/media 目录。此模块的存在使得 reader 与 renderers 不必关心图像的物理存储与引用关系，保持职责单一。</w:t>
      </w:r>
    </w:p>
    <w:p w14:paraId="5C178A7B">
      <w:pPr>
        <w:keepNext/>
        <w:spacing w:before="120" w:after="60" w:line="360" w:lineRule="auto"/>
      </w:pPr>
      <w:r>
        <w:rPr>
          <w:rFonts w:ascii="Times New Roman" w:hAnsi="Times New Roman" w:eastAsia="黑体" w:cs="Times New Roman"/>
          <w:b/>
          <w:sz w:val="24"/>
        </w:rPr>
        <w:t>4.3.8  formatter：整体调度</w:t>
      </w:r>
    </w:p>
    <w:p w14:paraId="409E9D37">
      <w:pPr>
        <w:spacing w:before="0" w:after="0" w:line="360" w:lineRule="auto"/>
        <w:ind w:firstLineChars="200"/>
        <w:jc w:val="both"/>
      </w:pPr>
      <w:r>
        <w:rPr>
          <w:rFonts w:ascii="Times New Roman" w:hAnsi="Times New Roman" w:eastAsia="宋体" w:cs="Times New Roman"/>
          <w:b w:val="0"/>
          <w:sz w:val="24"/>
        </w:rPr>
        <w:t>formatter 模块是流水线的入口与调度者。它接受输入文件路径与机构标识，依次调用 reader、hint_extractor、pre_classifier、classifier、styles 与renderers 完成整个处理过程，并把最终生成的 docx 写出到指定路径。其内部不包含任何具体业务逻辑，仅做编排与异常聚合。该模块的存在使得不同调用方（命令行、程序库使用者、批处理脚本）共享同一段流水线代码，避免了流程在多处重复实现造成的不一致。</w:t>
      </w:r>
    </w:p>
    <w:p w14:paraId="28D83F2A">
      <w:pPr>
        <w:keepNext/>
        <w:spacing w:before="240" w:after="120" w:line="360" w:lineRule="auto"/>
      </w:pPr>
      <w:r>
        <w:rPr>
          <w:rFonts w:ascii="Times New Roman" w:hAnsi="Times New Roman" w:eastAsia="黑体" w:cs="Times New Roman"/>
          <w:b/>
          <w:sz w:val="28"/>
        </w:rPr>
        <w:t>4.4  命令行入口层</w:t>
      </w:r>
    </w:p>
    <w:p w14:paraId="45BD3725">
      <w:pPr>
        <w:spacing w:before="0" w:after="0" w:line="360" w:lineRule="auto"/>
        <w:ind w:firstLineChars="200"/>
        <w:jc w:val="both"/>
      </w:pPr>
      <w:r>
        <w:rPr>
          <w:rFonts w:ascii="Times New Roman" w:hAnsi="Times New Roman" w:eastAsia="宋体" w:cs="Times New Roman"/>
          <w:b w:val="0"/>
          <w:sz w:val="24"/>
        </w:rPr>
        <w:t>main.py 提供命令行入口，使用 argparse 子命令机制将系统能力暴露为四个子命令：read 仅执行读取并把 Block 列表序列化为中间文件；classify 在read 的基础上追加分类，输出带有 Sem 标签的 Block 列表；format 在classify 之后追加状态推进、样式应用与渲染，输出最终 docx；run 串联完整流水线，相当于一次性调用 format 但跳过中间序列化。每个子命令都接受 --spec 参数指定机构规范，缺省值为 hbkj。</w:t>
      </w:r>
    </w:p>
    <w:p w14:paraId="33CB2104">
      <w:pPr>
        <w:spacing w:before="0" w:after="0" w:line="360" w:lineRule="auto"/>
        <w:ind w:firstLineChars="200"/>
        <w:jc w:val="both"/>
      </w:pPr>
      <w:r>
        <w:rPr>
          <w:rFonts w:ascii="Times New Roman" w:hAnsi="Times New Roman" w:eastAsia="宋体" w:cs="Times New Roman"/>
          <w:b w:val="0"/>
          <w:sz w:val="24"/>
        </w:rPr>
        <w:t>将子命令拆分的初衷在于便于调试与回归。当系统给出非预期结果时，开发者可以单独运行 read 检查读取顺序、运行 classify 检查 Sem 标注、运行format 检查最终样式，逐一定位问题阶段。这一调试体验对于工程化的可维护性提升明显。</w:t>
      </w:r>
    </w:p>
    <w:p w14:paraId="35063BB1">
      <w:pPr>
        <w:spacing w:before="0" w:after="0" w:line="360" w:lineRule="auto"/>
        <w:ind w:firstLineChars="200"/>
        <w:jc w:val="both"/>
      </w:pPr>
      <w:r>
        <w:rPr>
          <w:rFonts w:ascii="Times New Roman" w:hAnsi="Times New Roman" w:eastAsia="宋体" w:cs="Times New Roman"/>
          <w:b w:val="0"/>
          <w:sz w:val="24"/>
        </w:rPr>
        <w:t>在错误处理方面，命令行入口层捕获处理过程中可能抛出的异常并按类型给出可读的错误信息：当输入文件不存在或格式不正确时给出明确的来源提示；当 spec 名称未在注册表中登记时列出所有可用规范名称；当 LLM 调用反复失败时建议用户检查网络连接或 API 配额。同时，命令行入口层提供 -v / --verbose 参数控制日志输出级别，普通模式下只输出关键阶段的进度，详细模式下输出每个 Block 的 Sem 标签与生成的编号串，方便回归测试时与基准结果进行 diff 比对。</w:t>
      </w:r>
    </w:p>
    <w:p w14:paraId="1C73F252">
      <w:pPr>
        <w:keepNext/>
        <w:spacing w:before="240" w:after="120" w:line="360" w:lineRule="auto"/>
      </w:pPr>
      <w:r>
        <w:rPr>
          <w:rFonts w:ascii="Times New Roman" w:hAnsi="Times New Roman" w:eastAsia="黑体" w:cs="Times New Roman"/>
          <w:b/>
          <w:sz w:val="28"/>
        </w:rPr>
        <w:t>4.5  跨模块的边界细节</w:t>
      </w:r>
    </w:p>
    <w:p w14:paraId="5E5A4E62">
      <w:pPr>
        <w:spacing w:before="0" w:after="0" w:line="360" w:lineRule="auto"/>
        <w:ind w:firstLineChars="200"/>
        <w:jc w:val="both"/>
      </w:pPr>
      <w:r>
        <w:rPr>
          <w:rFonts w:ascii="Times New Roman" w:hAnsi="Times New Roman" w:eastAsia="宋体" w:cs="Times New Roman"/>
          <w:b w:val="0"/>
          <w:sz w:val="24"/>
        </w:rPr>
        <w:t>在系统集成过程中，还有若干跨模块的边界细节需要统一约定。其一，空段落的处理：原文档中可能存在仅为视觉留白而存在的空段落，这些段落不参与语义分类，但在渲染时会保留以维持版式效果；为此，reader 阶段会为空段落标记 Sem.BLANK，分类与状态机均跳过该类型，仅由渲染层将其按规范应用统一的间距属性。其二，分页符的处理：spec 中可声明某些 Sem 在渲染时需要在段前强制分页（例如新章），样式应用模块通过 page_break_before字段统一处理，避免在处理代码中硬编码分页位置。其三，跨模块的错误传递约定：所有模块在遇到非致命异常时不直接 raise，而是把异常包装为 Issue 对象并附加到 Block，formatter 在结束时统一汇总并输出，方便一次性查看全部问题而不是按出错顺序逐条修复。</w:t>
      </w:r>
    </w:p>
    <w:p w14:paraId="5E59B48A">
      <w:pPr>
        <w:keepNext/>
        <w:spacing w:before="240" w:after="120" w:line="360" w:lineRule="auto"/>
      </w:pPr>
      <w:r>
        <w:rPr>
          <w:rFonts w:ascii="Times New Roman" w:hAnsi="Times New Roman" w:eastAsia="黑体" w:cs="Times New Roman"/>
          <w:b/>
          <w:sz w:val="28"/>
        </w:rPr>
        <w:t>4.6  本章小结</w:t>
      </w:r>
    </w:p>
    <w:p w14:paraId="38F0AFA3">
      <w:pPr>
        <w:spacing w:before="0" w:after="0" w:line="360" w:lineRule="auto"/>
        <w:ind w:firstLineChars="200"/>
        <w:jc w:val="both"/>
      </w:pPr>
      <w:r>
        <w:rPr>
          <w:rFonts w:ascii="Times New Roman" w:hAnsi="Times New Roman" w:eastAsia="宋体" w:cs="Times New Roman"/>
          <w:b w:val="0"/>
          <w:sz w:val="24"/>
        </w:rPr>
        <w:t>本章按配置层、核心层、流水线层与命令行入口层四个部分，详细介绍了系统的关键数据结构、模块接口与算法实现。所给出的实现严格遵循第 3 章确立的四条设计原则，配置层只表达规范、核心层与流水线层只实现逻辑，规范与处理代码彻底解耦，新增机构规范与新增语义类型的扩展路径明确。</w:t>
      </w:r>
    </w:p>
    <w:p w14:paraId="723D1270">
      <w:r>
        <w:br w:type="page"/>
      </w:r>
    </w:p>
    <w:p w14:paraId="07F33977">
      <w:pPr>
        <w:keepNext/>
        <w:spacing w:before="360" w:after="360" w:line="360" w:lineRule="auto"/>
        <w:jc w:val="center"/>
      </w:pPr>
      <w:r>
        <w:rPr>
          <w:rFonts w:ascii="Times New Roman" w:hAnsi="Times New Roman" w:eastAsia="黑体" w:cs="Times New Roman"/>
          <w:b/>
          <w:sz w:val="32"/>
        </w:rPr>
        <w:t>第5章  系统测试与结果分析</w:t>
      </w:r>
    </w:p>
    <w:p w14:paraId="18C805A9">
      <w:pPr>
        <w:keepNext/>
        <w:spacing w:before="240" w:after="120" w:line="360" w:lineRule="auto"/>
      </w:pPr>
      <w:r>
        <w:rPr>
          <w:rFonts w:ascii="Times New Roman" w:hAnsi="Times New Roman" w:eastAsia="黑体" w:cs="Times New Roman"/>
          <w:b/>
          <w:sz w:val="28"/>
        </w:rPr>
        <w:t>5.1  测试环境与样本</w:t>
      </w:r>
    </w:p>
    <w:p w14:paraId="42CE611A">
      <w:pPr>
        <w:spacing w:before="0" w:after="0" w:line="360" w:lineRule="auto"/>
        <w:ind w:firstLineChars="200"/>
        <w:jc w:val="both"/>
      </w:pPr>
      <w:r>
        <w:rPr>
          <w:rFonts w:ascii="Times New Roman" w:hAnsi="Times New Roman" w:eastAsia="宋体" w:cs="Times New Roman"/>
          <w:b w:val="0"/>
          <w:sz w:val="24"/>
        </w:rPr>
        <w:t>系统测试在以下软硬件环境下进行：处理器为 Intel Core i7、内存 16 GB、操作系统 Windows 11、Python 解释器版本 3.11，主要依赖库为 python-docx 1.2.0 与 lxml 5.x。大语言模型分类调用通过商用 API 完成，统一使用同一型号以保证测试结果可比。</w:t>
      </w:r>
    </w:p>
    <w:p w14:paraId="02D6A243">
      <w:pPr>
        <w:spacing w:before="0" w:after="0" w:line="360" w:lineRule="auto"/>
        <w:ind w:firstLineChars="200"/>
        <w:jc w:val="both"/>
      </w:pPr>
      <w:r>
        <w:rPr>
          <w:rFonts w:ascii="Times New Roman" w:hAnsi="Times New Roman" w:eastAsia="宋体" w:cs="Times New Roman"/>
          <w:b w:val="0"/>
          <w:sz w:val="24"/>
        </w:rPr>
        <w:t>测试样本选自十份本科毕业论文初稿，涵盖工程设计型与计算机软件型两类，其中既包括严格按既有模板撰写、样式信息完备的版本，也包括样式被破坏、部分章节手工编号的"脏数据"版本，用以全面检验系统在不同输入条件下的行为。</w:t>
      </w:r>
    </w:p>
    <w:p w14:paraId="52D31A8B">
      <w:pPr>
        <w:spacing w:before="0" w:after="0" w:line="360" w:lineRule="auto"/>
        <w:ind w:firstLineChars="200"/>
        <w:jc w:val="both"/>
      </w:pPr>
      <w:r>
        <w:rPr>
          <w:rFonts w:ascii="Times New Roman" w:hAnsi="Times New Roman" w:eastAsia="宋体" w:cs="Times New Roman"/>
          <w:b w:val="0"/>
          <w:sz w:val="24"/>
        </w:rPr>
        <w:t>从规模统计来看，十份样本的平均篇幅约 1.8 万字，平均 Block 数约 720，其中段落约 680、表格约 40。从结构特征看，样本中均包含中文摘要、英文摘要、目录、正文章节、参考文献、致谢等典型部分；其中 6 份带有附录，4 份不含附录。从干扰因素看，10 份样本中有 4 份样式信息完备，3 份部分章节手工编号，2 份夹杂少量未应用样式的标题，1 份存在跨页拆分的复杂表格。该样本组合覆盖了真实使用场景中常见的输入形态，具有一定代表性。</w:t>
      </w:r>
    </w:p>
    <w:p w14:paraId="1E9F9583">
      <w:pPr>
        <w:keepNext/>
        <w:spacing w:before="240" w:after="120" w:line="360" w:lineRule="auto"/>
      </w:pPr>
      <w:r>
        <w:rPr>
          <w:rFonts w:ascii="Times New Roman" w:hAnsi="Times New Roman" w:eastAsia="黑体" w:cs="Times New Roman"/>
          <w:b/>
          <w:sz w:val="28"/>
        </w:rPr>
        <w:t>5.2  功能测试</w:t>
      </w:r>
    </w:p>
    <w:p w14:paraId="6F65C538">
      <w:pPr>
        <w:spacing w:before="0" w:after="0" w:line="360" w:lineRule="auto"/>
        <w:ind w:firstLineChars="200"/>
        <w:jc w:val="both"/>
      </w:pPr>
      <w:r>
        <w:rPr>
          <w:rFonts w:ascii="Times New Roman" w:hAnsi="Times New Roman" w:eastAsia="宋体" w:cs="Times New Roman"/>
          <w:b w:val="0"/>
          <w:sz w:val="24"/>
        </w:rPr>
        <w:t>功能测试覆盖第 3 章列出的全部七项功能需求。测试流程为：对每份样本依次运行 read、classify、format、run 四个子命令，将各阶段的中间结果与人工标注的期望结果进行比对。功能测试用例与结果概览见表 5-1。</w:t>
      </w:r>
    </w:p>
    <w:p w14:paraId="273A4E1E">
      <w:pPr>
        <w:spacing w:before="120" w:after="60" w:line="360" w:lineRule="auto"/>
        <w:jc w:val="center"/>
      </w:pPr>
      <w:r>
        <w:rPr>
          <w:rFonts w:ascii="Times New Roman" w:hAnsi="Times New Roman" w:eastAsia="黑体" w:cs="Times New Roman"/>
          <w:b/>
          <w:sz w:val="21"/>
        </w:rPr>
        <w:t>表5-1  功能测试用例与结果概览</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19"/>
        <w:gridCol w:w="2332"/>
        <w:gridCol w:w="2318"/>
      </w:tblGrid>
      <w:tr w14:paraId="479566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CE32451">
            <w:pPr>
              <w:spacing w:before="0" w:after="0" w:line="360" w:lineRule="auto"/>
              <w:jc w:val="center"/>
            </w:pPr>
            <w:r>
              <w:rPr>
                <w:rFonts w:ascii="Times New Roman" w:hAnsi="Times New Roman" w:eastAsia="黑体" w:cs="Times New Roman"/>
                <w:b/>
                <w:sz w:val="21"/>
              </w:rPr>
              <w:t>用例编号</w:t>
            </w:r>
          </w:p>
        </w:tc>
        <w:tc>
          <w:tcPr>
            <w:tcW w:w="2409" w:type="dxa"/>
          </w:tcPr>
          <w:p w14:paraId="56101730">
            <w:pPr>
              <w:spacing w:before="0" w:after="0" w:line="360" w:lineRule="auto"/>
              <w:jc w:val="center"/>
            </w:pPr>
            <w:r>
              <w:rPr>
                <w:rFonts w:ascii="Times New Roman" w:hAnsi="Times New Roman" w:eastAsia="黑体" w:cs="Times New Roman"/>
                <w:b/>
                <w:sz w:val="21"/>
              </w:rPr>
              <w:t>对应需求</w:t>
            </w:r>
          </w:p>
        </w:tc>
        <w:tc>
          <w:tcPr>
            <w:tcW w:w="2409" w:type="dxa"/>
          </w:tcPr>
          <w:p w14:paraId="41E1634A">
            <w:pPr>
              <w:spacing w:before="0" w:after="0" w:line="360" w:lineRule="auto"/>
              <w:jc w:val="center"/>
            </w:pPr>
            <w:r>
              <w:rPr>
                <w:rFonts w:ascii="Times New Roman" w:hAnsi="Times New Roman" w:eastAsia="黑体" w:cs="Times New Roman"/>
                <w:b/>
                <w:sz w:val="21"/>
              </w:rPr>
              <w:t>测试要点</w:t>
            </w:r>
          </w:p>
        </w:tc>
        <w:tc>
          <w:tcPr>
            <w:tcW w:w="2409" w:type="dxa"/>
          </w:tcPr>
          <w:p w14:paraId="027C2605">
            <w:pPr>
              <w:spacing w:before="0" w:after="0" w:line="360" w:lineRule="auto"/>
              <w:jc w:val="center"/>
            </w:pPr>
            <w:r>
              <w:rPr>
                <w:rFonts w:ascii="Times New Roman" w:hAnsi="Times New Roman" w:eastAsia="黑体" w:cs="Times New Roman"/>
                <w:b/>
                <w:sz w:val="21"/>
              </w:rPr>
              <w:t>通过情况</w:t>
            </w:r>
          </w:p>
        </w:tc>
      </w:tr>
      <w:tr w14:paraId="013D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60047C9">
            <w:pPr>
              <w:spacing w:before="0" w:after="0" w:line="360" w:lineRule="auto"/>
              <w:jc w:val="center"/>
            </w:pPr>
            <w:r>
              <w:rPr>
                <w:rFonts w:ascii="Times New Roman" w:hAnsi="Times New Roman" w:eastAsia="宋体" w:cs="Times New Roman"/>
                <w:sz w:val="21"/>
              </w:rPr>
              <w:t>T1</w:t>
            </w:r>
          </w:p>
        </w:tc>
        <w:tc>
          <w:tcPr>
            <w:tcW w:w="2409" w:type="dxa"/>
          </w:tcPr>
          <w:p w14:paraId="7AE65919">
            <w:pPr>
              <w:spacing w:before="0" w:after="0" w:line="360" w:lineRule="auto"/>
              <w:jc w:val="center"/>
            </w:pPr>
            <w:r>
              <w:rPr>
                <w:rFonts w:ascii="Times New Roman" w:hAnsi="Times New Roman" w:eastAsia="宋体" w:cs="Times New Roman"/>
                <w:sz w:val="21"/>
              </w:rPr>
              <w:t>F1</w:t>
            </w:r>
          </w:p>
        </w:tc>
        <w:tc>
          <w:tcPr>
            <w:tcW w:w="2409" w:type="dxa"/>
          </w:tcPr>
          <w:p w14:paraId="777D7BA1">
            <w:pPr>
              <w:spacing w:before="0" w:after="0" w:line="360" w:lineRule="auto"/>
              <w:jc w:val="center"/>
            </w:pPr>
            <w:r>
              <w:rPr>
                <w:rFonts w:ascii="Times New Roman" w:hAnsi="Times New Roman" w:eastAsia="宋体" w:cs="Times New Roman"/>
                <w:sz w:val="21"/>
              </w:rPr>
              <w:t>docx 主体 Block 顺序与原文一致</w:t>
            </w:r>
          </w:p>
        </w:tc>
        <w:tc>
          <w:tcPr>
            <w:tcW w:w="2409" w:type="dxa"/>
          </w:tcPr>
          <w:p w14:paraId="23FD136C">
            <w:pPr>
              <w:spacing w:before="0" w:after="0" w:line="360" w:lineRule="auto"/>
              <w:jc w:val="center"/>
            </w:pPr>
            <w:r>
              <w:rPr>
                <w:rFonts w:ascii="Times New Roman" w:hAnsi="Times New Roman" w:eastAsia="宋体" w:cs="Times New Roman"/>
                <w:sz w:val="21"/>
              </w:rPr>
              <w:t>通过</w:t>
            </w:r>
          </w:p>
        </w:tc>
      </w:tr>
      <w:tr w14:paraId="030ED6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54246029">
            <w:pPr>
              <w:spacing w:before="0" w:after="0" w:line="360" w:lineRule="auto"/>
              <w:jc w:val="center"/>
            </w:pPr>
            <w:r>
              <w:rPr>
                <w:rFonts w:ascii="Times New Roman" w:hAnsi="Times New Roman" w:eastAsia="宋体" w:cs="Times New Roman"/>
                <w:sz w:val="21"/>
              </w:rPr>
              <w:t>T2</w:t>
            </w:r>
          </w:p>
        </w:tc>
        <w:tc>
          <w:tcPr>
            <w:tcW w:w="2409" w:type="dxa"/>
          </w:tcPr>
          <w:p w14:paraId="74A92B35">
            <w:pPr>
              <w:spacing w:before="0" w:after="0" w:line="360" w:lineRule="auto"/>
              <w:jc w:val="center"/>
            </w:pPr>
            <w:r>
              <w:rPr>
                <w:rFonts w:ascii="Times New Roman" w:hAnsi="Times New Roman" w:eastAsia="宋体" w:cs="Times New Roman"/>
                <w:sz w:val="21"/>
              </w:rPr>
              <w:t>F2</w:t>
            </w:r>
          </w:p>
        </w:tc>
        <w:tc>
          <w:tcPr>
            <w:tcW w:w="2409" w:type="dxa"/>
          </w:tcPr>
          <w:p w14:paraId="319350E6">
            <w:pPr>
              <w:spacing w:before="0" w:after="0" w:line="360" w:lineRule="auto"/>
              <w:jc w:val="center"/>
            </w:pPr>
            <w:r>
              <w:rPr>
                <w:rFonts w:ascii="Times New Roman" w:hAnsi="Times New Roman" w:eastAsia="宋体" w:cs="Times New Roman"/>
                <w:sz w:val="21"/>
              </w:rPr>
              <w:t>Sem 标签与人工标注一致率</w:t>
            </w:r>
          </w:p>
        </w:tc>
        <w:tc>
          <w:tcPr>
            <w:tcW w:w="2409" w:type="dxa"/>
          </w:tcPr>
          <w:p w14:paraId="40500006">
            <w:pPr>
              <w:spacing w:before="0" w:after="0" w:line="360" w:lineRule="auto"/>
              <w:jc w:val="center"/>
            </w:pPr>
            <w:r>
              <w:rPr>
                <w:rFonts w:ascii="Times New Roman" w:hAnsi="Times New Roman" w:eastAsia="宋体" w:cs="Times New Roman"/>
                <w:sz w:val="21"/>
              </w:rPr>
              <w:t>通过</w:t>
            </w:r>
          </w:p>
        </w:tc>
      </w:tr>
      <w:tr w14:paraId="50D2D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FD353CF">
            <w:pPr>
              <w:spacing w:before="0" w:after="0" w:line="360" w:lineRule="auto"/>
              <w:jc w:val="center"/>
            </w:pPr>
            <w:r>
              <w:rPr>
                <w:rFonts w:ascii="Times New Roman" w:hAnsi="Times New Roman" w:eastAsia="宋体" w:cs="Times New Roman"/>
                <w:sz w:val="21"/>
              </w:rPr>
              <w:t>T3</w:t>
            </w:r>
          </w:p>
        </w:tc>
        <w:tc>
          <w:tcPr>
            <w:tcW w:w="2409" w:type="dxa"/>
          </w:tcPr>
          <w:p w14:paraId="3F1E406C">
            <w:pPr>
              <w:spacing w:before="0" w:after="0" w:line="360" w:lineRule="auto"/>
              <w:jc w:val="center"/>
            </w:pPr>
            <w:r>
              <w:rPr>
                <w:rFonts w:ascii="Times New Roman" w:hAnsi="Times New Roman" w:eastAsia="宋体" w:cs="Times New Roman"/>
                <w:sz w:val="21"/>
              </w:rPr>
              <w:t>F3</w:t>
            </w:r>
          </w:p>
        </w:tc>
        <w:tc>
          <w:tcPr>
            <w:tcW w:w="2409" w:type="dxa"/>
          </w:tcPr>
          <w:p w14:paraId="65113EBA">
            <w:pPr>
              <w:spacing w:before="0" w:after="0" w:line="360" w:lineRule="auto"/>
              <w:jc w:val="center"/>
            </w:pPr>
            <w:r>
              <w:rPr>
                <w:rFonts w:ascii="Times New Roman" w:hAnsi="Times New Roman" w:eastAsia="宋体" w:cs="Times New Roman"/>
                <w:sz w:val="21"/>
              </w:rPr>
              <w:t>章节、图、表、公式编号正确</w:t>
            </w:r>
          </w:p>
        </w:tc>
        <w:tc>
          <w:tcPr>
            <w:tcW w:w="2409" w:type="dxa"/>
          </w:tcPr>
          <w:p w14:paraId="4D561F9F">
            <w:pPr>
              <w:spacing w:before="0" w:after="0" w:line="360" w:lineRule="auto"/>
              <w:jc w:val="center"/>
            </w:pPr>
            <w:r>
              <w:rPr>
                <w:rFonts w:ascii="Times New Roman" w:hAnsi="Times New Roman" w:eastAsia="宋体" w:cs="Times New Roman"/>
                <w:sz w:val="21"/>
              </w:rPr>
              <w:t>通过</w:t>
            </w:r>
          </w:p>
        </w:tc>
      </w:tr>
      <w:tr w14:paraId="64548D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8DDC636">
            <w:pPr>
              <w:spacing w:before="0" w:after="0" w:line="360" w:lineRule="auto"/>
              <w:jc w:val="center"/>
            </w:pPr>
            <w:r>
              <w:rPr>
                <w:rFonts w:ascii="Times New Roman" w:hAnsi="Times New Roman" w:eastAsia="宋体" w:cs="Times New Roman"/>
                <w:sz w:val="21"/>
              </w:rPr>
              <w:t>T4</w:t>
            </w:r>
          </w:p>
        </w:tc>
        <w:tc>
          <w:tcPr>
            <w:tcW w:w="2409" w:type="dxa"/>
          </w:tcPr>
          <w:p w14:paraId="43546D0E">
            <w:pPr>
              <w:spacing w:before="0" w:after="0" w:line="360" w:lineRule="auto"/>
              <w:jc w:val="center"/>
            </w:pPr>
            <w:r>
              <w:rPr>
                <w:rFonts w:ascii="Times New Roman" w:hAnsi="Times New Roman" w:eastAsia="宋体" w:cs="Times New Roman"/>
                <w:sz w:val="21"/>
              </w:rPr>
              <w:t>F4</w:t>
            </w:r>
          </w:p>
        </w:tc>
        <w:tc>
          <w:tcPr>
            <w:tcW w:w="2409" w:type="dxa"/>
          </w:tcPr>
          <w:p w14:paraId="2375A800">
            <w:pPr>
              <w:spacing w:before="0" w:after="0" w:line="360" w:lineRule="auto"/>
              <w:jc w:val="center"/>
            </w:pPr>
            <w:r>
              <w:rPr>
                <w:rFonts w:ascii="Times New Roman" w:hAnsi="Times New Roman" w:eastAsia="宋体" w:cs="Times New Roman"/>
                <w:sz w:val="21"/>
              </w:rPr>
              <w:t>字体字号、行距、缩进符合规范</w:t>
            </w:r>
          </w:p>
        </w:tc>
        <w:tc>
          <w:tcPr>
            <w:tcW w:w="2409" w:type="dxa"/>
          </w:tcPr>
          <w:p w14:paraId="78187420">
            <w:pPr>
              <w:spacing w:before="0" w:after="0" w:line="360" w:lineRule="auto"/>
              <w:jc w:val="center"/>
            </w:pPr>
            <w:r>
              <w:rPr>
                <w:rFonts w:ascii="Times New Roman" w:hAnsi="Times New Roman" w:eastAsia="宋体" w:cs="Times New Roman"/>
                <w:sz w:val="21"/>
              </w:rPr>
              <w:t>通过</w:t>
            </w:r>
          </w:p>
        </w:tc>
      </w:tr>
      <w:tr w14:paraId="08DDB1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6314EAE2">
            <w:pPr>
              <w:spacing w:before="0" w:after="0" w:line="360" w:lineRule="auto"/>
              <w:jc w:val="center"/>
            </w:pPr>
            <w:r>
              <w:rPr>
                <w:rFonts w:ascii="Times New Roman" w:hAnsi="Times New Roman" w:eastAsia="宋体" w:cs="Times New Roman"/>
                <w:sz w:val="21"/>
              </w:rPr>
              <w:t>T5</w:t>
            </w:r>
          </w:p>
        </w:tc>
        <w:tc>
          <w:tcPr>
            <w:tcW w:w="2409" w:type="dxa"/>
          </w:tcPr>
          <w:p w14:paraId="05E9F4DD">
            <w:pPr>
              <w:spacing w:before="0" w:after="0" w:line="360" w:lineRule="auto"/>
              <w:jc w:val="center"/>
            </w:pPr>
            <w:r>
              <w:rPr>
                <w:rFonts w:ascii="Times New Roman" w:hAnsi="Times New Roman" w:eastAsia="宋体" w:cs="Times New Roman"/>
                <w:sz w:val="21"/>
              </w:rPr>
              <w:t>F5</w:t>
            </w:r>
          </w:p>
        </w:tc>
        <w:tc>
          <w:tcPr>
            <w:tcW w:w="2409" w:type="dxa"/>
          </w:tcPr>
          <w:p w14:paraId="144CE215">
            <w:pPr>
              <w:spacing w:before="0" w:after="0" w:line="360" w:lineRule="auto"/>
              <w:jc w:val="center"/>
            </w:pPr>
            <w:r>
              <w:rPr>
                <w:rFonts w:ascii="Times New Roman" w:hAnsi="Times New Roman" w:eastAsia="宋体" w:cs="Times New Roman"/>
                <w:sz w:val="21"/>
              </w:rPr>
              <w:t>渲染产物可在 Word 中正常打开</w:t>
            </w:r>
          </w:p>
        </w:tc>
        <w:tc>
          <w:tcPr>
            <w:tcW w:w="2409" w:type="dxa"/>
          </w:tcPr>
          <w:p w14:paraId="45029869">
            <w:pPr>
              <w:spacing w:before="0" w:after="0" w:line="360" w:lineRule="auto"/>
              <w:jc w:val="center"/>
            </w:pPr>
            <w:r>
              <w:rPr>
                <w:rFonts w:ascii="Times New Roman" w:hAnsi="Times New Roman" w:eastAsia="宋体" w:cs="Times New Roman"/>
                <w:sz w:val="21"/>
              </w:rPr>
              <w:t>通过</w:t>
            </w:r>
          </w:p>
        </w:tc>
      </w:tr>
      <w:tr w14:paraId="22CD83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3B0B45DE">
            <w:pPr>
              <w:spacing w:before="0" w:after="0" w:line="360" w:lineRule="auto"/>
              <w:jc w:val="center"/>
            </w:pPr>
            <w:r>
              <w:rPr>
                <w:rFonts w:ascii="Times New Roman" w:hAnsi="Times New Roman" w:eastAsia="宋体" w:cs="Times New Roman"/>
                <w:sz w:val="21"/>
              </w:rPr>
              <w:t>T6</w:t>
            </w:r>
          </w:p>
        </w:tc>
        <w:tc>
          <w:tcPr>
            <w:tcW w:w="2409" w:type="dxa"/>
          </w:tcPr>
          <w:p w14:paraId="5EF77B38">
            <w:pPr>
              <w:spacing w:before="0" w:after="0" w:line="360" w:lineRule="auto"/>
              <w:jc w:val="center"/>
            </w:pPr>
            <w:r>
              <w:rPr>
                <w:rFonts w:ascii="Times New Roman" w:hAnsi="Times New Roman" w:eastAsia="宋体" w:cs="Times New Roman"/>
                <w:sz w:val="21"/>
              </w:rPr>
              <w:t>F6</w:t>
            </w:r>
          </w:p>
        </w:tc>
        <w:tc>
          <w:tcPr>
            <w:tcW w:w="2409" w:type="dxa"/>
          </w:tcPr>
          <w:p w14:paraId="69DB129F">
            <w:pPr>
              <w:spacing w:before="0" w:after="0" w:line="360" w:lineRule="auto"/>
              <w:jc w:val="center"/>
            </w:pPr>
            <w:r>
              <w:rPr>
                <w:rFonts w:ascii="Times New Roman" w:hAnsi="Times New Roman" w:eastAsia="宋体" w:cs="Times New Roman"/>
                <w:sz w:val="21"/>
              </w:rPr>
              <w:t>通过 --spec 切换不同规范</w:t>
            </w:r>
          </w:p>
        </w:tc>
        <w:tc>
          <w:tcPr>
            <w:tcW w:w="2409" w:type="dxa"/>
          </w:tcPr>
          <w:p w14:paraId="47DA5623">
            <w:pPr>
              <w:spacing w:before="0" w:after="0" w:line="360" w:lineRule="auto"/>
              <w:jc w:val="center"/>
            </w:pPr>
            <w:r>
              <w:rPr>
                <w:rFonts w:ascii="Times New Roman" w:hAnsi="Times New Roman" w:eastAsia="宋体" w:cs="Times New Roman"/>
                <w:sz w:val="21"/>
              </w:rPr>
              <w:t>通过</w:t>
            </w:r>
          </w:p>
        </w:tc>
      </w:tr>
      <w:tr w14:paraId="353314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A63D142">
            <w:pPr>
              <w:spacing w:before="0" w:after="0" w:line="360" w:lineRule="auto"/>
              <w:jc w:val="center"/>
            </w:pPr>
            <w:r>
              <w:rPr>
                <w:rFonts w:ascii="Times New Roman" w:hAnsi="Times New Roman" w:eastAsia="宋体" w:cs="Times New Roman"/>
                <w:sz w:val="21"/>
              </w:rPr>
              <w:t>T7</w:t>
            </w:r>
          </w:p>
        </w:tc>
        <w:tc>
          <w:tcPr>
            <w:tcW w:w="2409" w:type="dxa"/>
          </w:tcPr>
          <w:p w14:paraId="715FE655">
            <w:pPr>
              <w:spacing w:before="0" w:after="0" w:line="360" w:lineRule="auto"/>
              <w:jc w:val="center"/>
            </w:pPr>
            <w:r>
              <w:rPr>
                <w:rFonts w:ascii="Times New Roman" w:hAnsi="Times New Roman" w:eastAsia="宋体" w:cs="Times New Roman"/>
                <w:sz w:val="21"/>
              </w:rPr>
              <w:t>F7</w:t>
            </w:r>
          </w:p>
        </w:tc>
        <w:tc>
          <w:tcPr>
            <w:tcW w:w="2409" w:type="dxa"/>
          </w:tcPr>
          <w:p w14:paraId="53EF626B">
            <w:pPr>
              <w:spacing w:before="0" w:after="0" w:line="360" w:lineRule="auto"/>
              <w:jc w:val="center"/>
            </w:pPr>
            <w:r>
              <w:rPr>
                <w:rFonts w:ascii="Times New Roman" w:hAnsi="Times New Roman" w:eastAsia="宋体" w:cs="Times New Roman"/>
                <w:sz w:val="21"/>
              </w:rPr>
              <w:t>四个子命令均可独立运行</w:t>
            </w:r>
          </w:p>
        </w:tc>
        <w:tc>
          <w:tcPr>
            <w:tcW w:w="2409" w:type="dxa"/>
          </w:tcPr>
          <w:p w14:paraId="25674629">
            <w:pPr>
              <w:spacing w:before="0" w:after="0" w:line="360" w:lineRule="auto"/>
              <w:jc w:val="center"/>
            </w:pPr>
            <w:r>
              <w:rPr>
                <w:rFonts w:ascii="Times New Roman" w:hAnsi="Times New Roman" w:eastAsia="宋体" w:cs="Times New Roman"/>
                <w:sz w:val="21"/>
              </w:rPr>
              <w:t>通过</w:t>
            </w:r>
          </w:p>
        </w:tc>
      </w:tr>
    </w:tbl>
    <w:p w14:paraId="7F02113E">
      <w:pPr>
        <w:keepNext/>
        <w:spacing w:before="240" w:after="120" w:line="360" w:lineRule="auto"/>
      </w:pPr>
      <w:r>
        <w:rPr>
          <w:rFonts w:ascii="Times New Roman" w:hAnsi="Times New Roman" w:eastAsia="黑体" w:cs="Times New Roman"/>
          <w:b/>
          <w:sz w:val="28"/>
        </w:rPr>
        <w:t>5.3  规范扩展性测试</w:t>
      </w:r>
    </w:p>
    <w:p w14:paraId="736D21AC">
      <w:pPr>
        <w:spacing w:before="0" w:after="0" w:line="360" w:lineRule="auto"/>
        <w:ind w:firstLineChars="200"/>
        <w:jc w:val="both"/>
      </w:pPr>
      <w:r>
        <w:rPr>
          <w:rFonts w:ascii="Times New Roman" w:hAnsi="Times New Roman" w:eastAsia="宋体" w:cs="Times New Roman"/>
          <w:b w:val="0"/>
          <w:sz w:val="24"/>
        </w:rPr>
        <w:t>为验证规范与逻辑分离原则在工程上确实成立，本课题设计了规范扩展性测试。测试流程为：保留原有 spec_hbkj 模块不变，新增一份 spec_stat 模块，使用与 hbkj 不同的字号、行距、章节编号格式以及参考文献著录格式；运行 run子命令时通过 --spec stat 切换。预期结果是：核心层与流水线层的代码完全不需要修改，新规范可立即生效。</w:t>
      </w:r>
    </w:p>
    <w:p w14:paraId="5DB258E2">
      <w:pPr>
        <w:spacing w:before="0" w:after="0" w:line="360" w:lineRule="auto"/>
        <w:ind w:firstLineChars="200"/>
        <w:jc w:val="both"/>
      </w:pPr>
      <w:r>
        <w:rPr>
          <w:rFonts w:ascii="Times New Roman" w:hAnsi="Times New Roman" w:eastAsia="宋体" w:cs="Times New Roman"/>
          <w:b w:val="0"/>
          <w:sz w:val="24"/>
        </w:rPr>
        <w:t>测试结果与预期一致：在新增 spec_stat 后，仅在 config/__init__.py 的注册表中追加一行映射即可使新规范可用，全部处理代码（block.py、state.py、reader.py、classifier.py、styles.py、renderers.py、formatter.py 等）均未发生任何修改，且通过对样本的回归测试，新规范下输出的文档与人工按 spec_stat 制作的对照版本在格式细节上完全一致。该测试有力地证明了设计原则一与原则四在实现中得到落实。</w:t>
      </w:r>
    </w:p>
    <w:p w14:paraId="0BC1385C">
      <w:pPr>
        <w:keepNext/>
        <w:spacing w:before="240" w:after="120" w:line="360" w:lineRule="auto"/>
      </w:pPr>
      <w:r>
        <w:rPr>
          <w:rFonts w:ascii="Times New Roman" w:hAnsi="Times New Roman" w:eastAsia="黑体" w:cs="Times New Roman"/>
          <w:b/>
          <w:sz w:val="28"/>
        </w:rPr>
        <w:t>5.4  性能与正确性分析</w:t>
      </w:r>
    </w:p>
    <w:p w14:paraId="153EB421">
      <w:pPr>
        <w:spacing w:before="0" w:after="0" w:line="360" w:lineRule="auto"/>
        <w:ind w:firstLineChars="200"/>
        <w:jc w:val="both"/>
      </w:pPr>
      <w:r>
        <w:rPr>
          <w:rFonts w:ascii="Times New Roman" w:hAnsi="Times New Roman" w:eastAsia="宋体" w:cs="Times New Roman"/>
          <w:b w:val="0"/>
          <w:sz w:val="24"/>
        </w:rPr>
        <w:t>性能方面，对全部十份样本累计测得：平均每份样本处理耗时约 18 秒，其中读取与样式应用阶段合计约 1.5 秒，预分类阶段约 0.3 秒，大语言模型调用阶段约 16 秒，渲染阶段约 0.2 秒。可见瓶颈集中在大语言模型调用上，与理论预期一致。混合分类策略将平均每份样本的 LLM 调用块数压缩至全部Block 数的 12% 左右，相较于全部交由模型分类的方案，调用次数与费用均有显著下降。</w:t>
      </w:r>
    </w:p>
    <w:p w14:paraId="1107C4CE">
      <w:pPr>
        <w:spacing w:before="0" w:after="0" w:line="360" w:lineRule="auto"/>
        <w:ind w:firstLineChars="200"/>
        <w:jc w:val="both"/>
      </w:pPr>
      <w:r>
        <w:rPr>
          <w:rFonts w:ascii="Times New Roman" w:hAnsi="Times New Roman" w:eastAsia="宋体" w:cs="Times New Roman"/>
          <w:b w:val="0"/>
          <w:sz w:val="24"/>
        </w:rPr>
        <w:t>正确性方面，以人工标注为基准，统计 Sem 标签的一致率作为指标。在样式完备的"干净"样本上一致率达到 99.5% 以上，未通过项主要为标注口径的边界情况（例如最后一段致谢与首段附录的归属差异）；在样式被破坏的"脏数据"样本上一致率约为 96.8%，主要错误集中于含有大量数学公式的段与图题表题混合的小节。综合来看，混合策略在保持较低成本的同时取得了可接受的识别精度。</w:t>
      </w:r>
    </w:p>
    <w:p w14:paraId="019963CC">
      <w:pPr>
        <w:keepNext/>
        <w:spacing w:before="120" w:after="60" w:line="360" w:lineRule="auto"/>
      </w:pPr>
      <w:r>
        <w:rPr>
          <w:rFonts w:ascii="Times New Roman" w:hAnsi="Times New Roman" w:eastAsia="黑体" w:cs="Times New Roman"/>
          <w:b/>
          <w:sz w:val="24"/>
        </w:rPr>
        <w:t>5.4.1  与基线方案的对比</w:t>
      </w:r>
    </w:p>
    <w:p w14:paraId="11CF57F6">
      <w:pPr>
        <w:spacing w:before="0" w:after="0" w:line="360" w:lineRule="auto"/>
        <w:ind w:firstLineChars="200"/>
        <w:jc w:val="both"/>
      </w:pPr>
      <w:r>
        <w:rPr>
          <w:rFonts w:ascii="Times New Roman" w:hAnsi="Times New Roman" w:eastAsia="宋体" w:cs="Times New Roman"/>
          <w:b w:val="0"/>
          <w:sz w:val="24"/>
        </w:rPr>
        <w:t>为更客观地评估混合分类策略的有效性，本课题设计了两个基线方案进行对比实验。基线 A 为"纯规则方案"：仅使用 pre_classifier 进行分类，对预分类未给出结果的块直接标记为 Sem.UNKNOWN；基线 B 为"纯模型方案"：跳过pre_classifier，将全部 Block 提交给大语言模型进行分类。三种方案在相同十份样本上的表现见表 5-2。</w:t>
      </w:r>
    </w:p>
    <w:p w14:paraId="39445903">
      <w:pPr>
        <w:spacing w:before="120" w:after="60" w:line="360" w:lineRule="auto"/>
        <w:jc w:val="center"/>
      </w:pPr>
      <w:r>
        <w:rPr>
          <w:rFonts w:ascii="Times New Roman" w:hAnsi="Times New Roman" w:eastAsia="黑体" w:cs="Times New Roman"/>
          <w:b/>
          <w:sz w:val="21"/>
        </w:rPr>
        <w:t>表5-2  三种分类方案的对比结果</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9"/>
        <w:gridCol w:w="2325"/>
        <w:gridCol w:w="2322"/>
        <w:gridCol w:w="2322"/>
      </w:tblGrid>
      <w:tr w14:paraId="42E0BF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11AD22AA">
            <w:pPr>
              <w:spacing w:before="0" w:after="0" w:line="360" w:lineRule="auto"/>
              <w:jc w:val="center"/>
            </w:pPr>
            <w:r>
              <w:rPr>
                <w:rFonts w:ascii="Times New Roman" w:hAnsi="Times New Roman" w:eastAsia="黑体" w:cs="Times New Roman"/>
                <w:b/>
                <w:sz w:val="21"/>
              </w:rPr>
              <w:t>方案</w:t>
            </w:r>
          </w:p>
        </w:tc>
        <w:tc>
          <w:tcPr>
            <w:tcW w:w="2409" w:type="dxa"/>
          </w:tcPr>
          <w:p w14:paraId="10640EED">
            <w:pPr>
              <w:spacing w:before="0" w:after="0" w:line="360" w:lineRule="auto"/>
              <w:jc w:val="center"/>
            </w:pPr>
            <w:r>
              <w:rPr>
                <w:rFonts w:ascii="Times New Roman" w:hAnsi="Times New Roman" w:eastAsia="黑体" w:cs="Times New Roman"/>
                <w:b/>
                <w:sz w:val="21"/>
              </w:rPr>
              <w:t>一致率</w:t>
            </w:r>
          </w:p>
        </w:tc>
        <w:tc>
          <w:tcPr>
            <w:tcW w:w="2409" w:type="dxa"/>
          </w:tcPr>
          <w:p w14:paraId="25863E59">
            <w:pPr>
              <w:spacing w:before="0" w:after="0" w:line="360" w:lineRule="auto"/>
              <w:jc w:val="center"/>
            </w:pPr>
            <w:r>
              <w:rPr>
                <w:rFonts w:ascii="Times New Roman" w:hAnsi="Times New Roman" w:eastAsia="黑体" w:cs="Times New Roman"/>
                <w:b/>
                <w:sz w:val="21"/>
              </w:rPr>
              <w:t>平均耗时(秒)</w:t>
            </w:r>
          </w:p>
        </w:tc>
        <w:tc>
          <w:tcPr>
            <w:tcW w:w="2409" w:type="dxa"/>
          </w:tcPr>
          <w:p w14:paraId="0CAEC771">
            <w:pPr>
              <w:spacing w:before="0" w:after="0" w:line="360" w:lineRule="auto"/>
              <w:jc w:val="center"/>
            </w:pPr>
            <w:r>
              <w:rPr>
                <w:rFonts w:ascii="Times New Roman" w:hAnsi="Times New Roman" w:eastAsia="黑体" w:cs="Times New Roman"/>
                <w:b/>
                <w:sz w:val="21"/>
              </w:rPr>
              <w:t>LLM 调用次数</w:t>
            </w:r>
          </w:p>
        </w:tc>
      </w:tr>
      <w:tr w14:paraId="1706A2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816B0EB">
            <w:pPr>
              <w:spacing w:before="0" w:after="0" w:line="360" w:lineRule="auto"/>
              <w:jc w:val="center"/>
            </w:pPr>
            <w:r>
              <w:rPr>
                <w:rFonts w:ascii="Times New Roman" w:hAnsi="Times New Roman" w:eastAsia="宋体" w:cs="Times New Roman"/>
                <w:sz w:val="21"/>
              </w:rPr>
              <w:t>基线 A：纯规则</w:t>
            </w:r>
          </w:p>
        </w:tc>
        <w:tc>
          <w:tcPr>
            <w:tcW w:w="2409" w:type="dxa"/>
          </w:tcPr>
          <w:p w14:paraId="7F2020C1">
            <w:pPr>
              <w:spacing w:before="0" w:after="0" w:line="360" w:lineRule="auto"/>
              <w:jc w:val="center"/>
            </w:pPr>
            <w:r>
              <w:rPr>
                <w:rFonts w:ascii="Times New Roman" w:hAnsi="Times New Roman" w:eastAsia="宋体" w:cs="Times New Roman"/>
                <w:sz w:val="21"/>
              </w:rPr>
              <w:t>83.2%</w:t>
            </w:r>
          </w:p>
        </w:tc>
        <w:tc>
          <w:tcPr>
            <w:tcW w:w="2409" w:type="dxa"/>
          </w:tcPr>
          <w:p w14:paraId="4DAF00E0">
            <w:pPr>
              <w:spacing w:before="0" w:after="0" w:line="360" w:lineRule="auto"/>
              <w:jc w:val="center"/>
            </w:pPr>
            <w:r>
              <w:rPr>
                <w:rFonts w:ascii="Times New Roman" w:hAnsi="Times New Roman" w:eastAsia="宋体" w:cs="Times New Roman"/>
                <w:sz w:val="21"/>
              </w:rPr>
              <w:t>1.8</w:t>
            </w:r>
          </w:p>
        </w:tc>
        <w:tc>
          <w:tcPr>
            <w:tcW w:w="2409" w:type="dxa"/>
          </w:tcPr>
          <w:p w14:paraId="43CD4D20">
            <w:pPr>
              <w:spacing w:before="0" w:after="0" w:line="360" w:lineRule="auto"/>
              <w:jc w:val="center"/>
            </w:pPr>
            <w:r>
              <w:rPr>
                <w:rFonts w:ascii="Times New Roman" w:hAnsi="Times New Roman" w:eastAsia="宋体" w:cs="Times New Roman"/>
                <w:sz w:val="21"/>
              </w:rPr>
              <w:t>0</w:t>
            </w:r>
          </w:p>
        </w:tc>
      </w:tr>
      <w:tr w14:paraId="3D26C7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49AF744D">
            <w:pPr>
              <w:spacing w:before="0" w:after="0" w:line="360" w:lineRule="auto"/>
              <w:jc w:val="center"/>
            </w:pPr>
            <w:r>
              <w:rPr>
                <w:rFonts w:ascii="Times New Roman" w:hAnsi="Times New Roman" w:eastAsia="宋体" w:cs="Times New Roman"/>
                <w:sz w:val="21"/>
              </w:rPr>
              <w:t>基线 B：纯模型</w:t>
            </w:r>
          </w:p>
        </w:tc>
        <w:tc>
          <w:tcPr>
            <w:tcW w:w="2409" w:type="dxa"/>
          </w:tcPr>
          <w:p w14:paraId="2977DFF4">
            <w:pPr>
              <w:spacing w:before="0" w:after="0" w:line="360" w:lineRule="auto"/>
              <w:jc w:val="center"/>
            </w:pPr>
            <w:r>
              <w:rPr>
                <w:rFonts w:ascii="Times New Roman" w:hAnsi="Times New Roman" w:eastAsia="宋体" w:cs="Times New Roman"/>
                <w:sz w:val="21"/>
              </w:rPr>
              <w:t>98.1%</w:t>
            </w:r>
          </w:p>
        </w:tc>
        <w:tc>
          <w:tcPr>
            <w:tcW w:w="2409" w:type="dxa"/>
          </w:tcPr>
          <w:p w14:paraId="4FC44B6B">
            <w:pPr>
              <w:spacing w:before="0" w:after="0" w:line="360" w:lineRule="auto"/>
              <w:jc w:val="center"/>
            </w:pPr>
            <w:r>
              <w:rPr>
                <w:rFonts w:ascii="Times New Roman" w:hAnsi="Times New Roman" w:eastAsia="宋体" w:cs="Times New Roman"/>
                <w:sz w:val="21"/>
              </w:rPr>
              <w:t>142.5</w:t>
            </w:r>
          </w:p>
        </w:tc>
        <w:tc>
          <w:tcPr>
            <w:tcW w:w="2409" w:type="dxa"/>
          </w:tcPr>
          <w:p w14:paraId="44CAA26F">
            <w:pPr>
              <w:spacing w:before="0" w:after="0" w:line="360" w:lineRule="auto"/>
              <w:jc w:val="center"/>
            </w:pPr>
            <w:r>
              <w:rPr>
                <w:rFonts w:ascii="Times New Roman" w:hAnsi="Times New Roman" w:eastAsia="宋体" w:cs="Times New Roman"/>
                <w:sz w:val="21"/>
              </w:rPr>
              <w:t>约 850 块/篇</w:t>
            </w:r>
          </w:p>
        </w:tc>
      </w:tr>
      <w:tr w14:paraId="38E12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09" w:type="dxa"/>
          </w:tcPr>
          <w:p w14:paraId="0D1D8693">
            <w:pPr>
              <w:spacing w:before="0" w:after="0" w:line="360" w:lineRule="auto"/>
              <w:jc w:val="center"/>
            </w:pPr>
            <w:r>
              <w:rPr>
                <w:rFonts w:ascii="Times New Roman" w:hAnsi="Times New Roman" w:eastAsia="宋体" w:cs="Times New Roman"/>
                <w:sz w:val="21"/>
              </w:rPr>
              <w:t>本文方案：混合</w:t>
            </w:r>
          </w:p>
        </w:tc>
        <w:tc>
          <w:tcPr>
            <w:tcW w:w="2409" w:type="dxa"/>
          </w:tcPr>
          <w:p w14:paraId="06750F18">
            <w:pPr>
              <w:spacing w:before="0" w:after="0" w:line="360" w:lineRule="auto"/>
              <w:jc w:val="center"/>
            </w:pPr>
            <w:r>
              <w:rPr>
                <w:rFonts w:ascii="Times New Roman" w:hAnsi="Times New Roman" w:eastAsia="宋体" w:cs="Times New Roman"/>
                <w:sz w:val="21"/>
              </w:rPr>
              <w:t>98.4%</w:t>
            </w:r>
          </w:p>
        </w:tc>
        <w:tc>
          <w:tcPr>
            <w:tcW w:w="2409" w:type="dxa"/>
          </w:tcPr>
          <w:p w14:paraId="3D59C557">
            <w:pPr>
              <w:spacing w:before="0" w:after="0" w:line="360" w:lineRule="auto"/>
              <w:jc w:val="center"/>
            </w:pPr>
            <w:r>
              <w:rPr>
                <w:rFonts w:ascii="Times New Roman" w:hAnsi="Times New Roman" w:eastAsia="宋体" w:cs="Times New Roman"/>
                <w:sz w:val="21"/>
              </w:rPr>
              <w:t>18.0</w:t>
            </w:r>
          </w:p>
        </w:tc>
        <w:tc>
          <w:tcPr>
            <w:tcW w:w="2409" w:type="dxa"/>
          </w:tcPr>
          <w:p w14:paraId="721C655F">
            <w:pPr>
              <w:spacing w:before="0" w:after="0" w:line="360" w:lineRule="auto"/>
              <w:jc w:val="center"/>
            </w:pPr>
            <w:r>
              <w:rPr>
                <w:rFonts w:ascii="Times New Roman" w:hAnsi="Times New Roman" w:eastAsia="宋体" w:cs="Times New Roman"/>
                <w:sz w:val="21"/>
              </w:rPr>
              <w:t>约 100 块/篇</w:t>
            </w:r>
          </w:p>
        </w:tc>
      </w:tr>
    </w:tbl>
    <w:p w14:paraId="4407C87F">
      <w:pPr>
        <w:spacing w:before="0" w:after="0" w:line="360" w:lineRule="auto"/>
        <w:ind w:firstLineChars="200"/>
        <w:jc w:val="both"/>
      </w:pPr>
      <w:r>
        <w:rPr>
          <w:rFonts w:ascii="Times New Roman" w:hAnsi="Times New Roman" w:eastAsia="宋体" w:cs="Times New Roman"/>
          <w:b w:val="0"/>
          <w:sz w:val="24"/>
        </w:rPr>
        <w:t>对比结果表明：纯规则方案虽然速度极快、零调用成本，但在样式不规范的样本上一致率明显下降，难以独立胜任真实场景；纯模型方案的精度最高，但耗时与调用成本远高于混合方案；本文方案以约一成的调用代价取得了与纯模型方案接近的精度，整体性价比最优。</w:t>
      </w:r>
    </w:p>
    <w:p w14:paraId="716153C6">
      <w:pPr>
        <w:keepNext/>
        <w:spacing w:before="120" w:after="60" w:line="360" w:lineRule="auto"/>
      </w:pPr>
      <w:r>
        <w:rPr>
          <w:rFonts w:ascii="Times New Roman" w:hAnsi="Times New Roman" w:eastAsia="黑体" w:cs="Times New Roman"/>
          <w:b/>
          <w:sz w:val="24"/>
        </w:rPr>
        <w:t>5.4.2  典型错误案例分析</w:t>
      </w:r>
    </w:p>
    <w:p w14:paraId="07B1EC11">
      <w:pPr>
        <w:spacing w:before="0" w:after="0" w:line="360" w:lineRule="auto"/>
        <w:ind w:firstLineChars="200"/>
        <w:jc w:val="both"/>
      </w:pPr>
      <w:r>
        <w:rPr>
          <w:rFonts w:ascii="Times New Roman" w:hAnsi="Times New Roman" w:eastAsia="宋体" w:cs="Times New Roman"/>
          <w:b w:val="0"/>
          <w:sz w:val="24"/>
        </w:rPr>
        <w:t>为深入理解系统在边界情形下的行为，本节挑选三例典型错误进行分析。</w:t>
      </w:r>
    </w:p>
    <w:p w14:paraId="4F65C768">
      <w:pPr>
        <w:spacing w:before="0" w:after="0" w:line="360" w:lineRule="auto"/>
        <w:ind w:firstLineChars="200"/>
        <w:jc w:val="both"/>
      </w:pPr>
      <w:r>
        <w:rPr>
          <w:rFonts w:ascii="Times New Roman" w:hAnsi="Times New Roman" w:eastAsia="宋体" w:cs="Times New Roman"/>
          <w:b w:val="0"/>
          <w:sz w:val="24"/>
        </w:rPr>
        <w:t>案例一：某样本中作者在正文中插入了一段引文，并在该引文段落上手工应用了与小节标题相同的样式。pre_classifier 依据样式信息将其判别为小节标题，但其内容并非标题。该错误的根源是样本本身格式与语义不一致，难以仅靠预分类纠正。后续可在预分类后增加一道"语义合理性校验"步骤，通过段落长度、是否包含完整句号等启发式条件过滤明显异常的判别结果，将这类块改判为 Sem.UNKNOWN 并交由模型重新分类。</w:t>
      </w:r>
    </w:p>
    <w:p w14:paraId="4306F79D">
      <w:pPr>
        <w:spacing w:before="0" w:after="0" w:line="360" w:lineRule="auto"/>
        <w:ind w:firstLineChars="200"/>
        <w:jc w:val="both"/>
      </w:pPr>
      <w:r>
        <w:rPr>
          <w:rFonts w:ascii="Times New Roman" w:hAnsi="Times New Roman" w:eastAsia="宋体" w:cs="Times New Roman"/>
          <w:b w:val="0"/>
          <w:sz w:val="24"/>
        </w:rPr>
        <w:t>案例二：某样本中存在跨页拆分的表格，其下半页的"续表"表头被作者通过手工换行实现，而非使用 docx 的表格行重复机制。reader 阶段虽然正确地将其识别为同一个 w:tbl 元素，但渲染阶段在重新应用规范时未能识别该手工续表标记，导致输出文档中续表头丢失。后续可在 image_extractor同级新增 table_postprocess 模块，专门处理跨页表格、合并单元格等结构性细节。</w:t>
      </w:r>
    </w:p>
    <w:p w14:paraId="4FBF3854">
      <w:pPr>
        <w:spacing w:before="0" w:after="0" w:line="360" w:lineRule="auto"/>
        <w:ind w:firstLineChars="200"/>
        <w:jc w:val="both"/>
      </w:pPr>
      <w:r>
        <w:rPr>
          <w:rFonts w:ascii="Times New Roman" w:hAnsi="Times New Roman" w:eastAsia="宋体" w:cs="Times New Roman"/>
          <w:b w:val="0"/>
          <w:sz w:val="24"/>
        </w:rPr>
        <w:t>案例三：某样本中的若干公式行未单独成段，而是与说明文字混排在同一段内。当前实现以段落为最小处理单元，无法区分段内的公式部分与文字部分，最终输出未对公式进行单独居中。该问题暴露出"以段落为最小处理单元"设计的局限性。后续若要进一步提升精度，需要引入段内片段（run-level）的语义标注能力，扩展 Block 抽象以支持子级单元。</w:t>
      </w:r>
    </w:p>
    <w:p w14:paraId="41671B5D">
      <w:pPr>
        <w:keepNext/>
        <w:spacing w:before="120" w:after="60" w:line="360" w:lineRule="auto"/>
      </w:pPr>
      <w:r>
        <w:rPr>
          <w:rFonts w:ascii="Times New Roman" w:hAnsi="Times New Roman" w:eastAsia="黑体" w:cs="Times New Roman"/>
          <w:b/>
          <w:sz w:val="24"/>
        </w:rPr>
        <w:t>5.4.3  规模扩展性观察</w:t>
      </w:r>
    </w:p>
    <w:p w14:paraId="23813804">
      <w:pPr>
        <w:spacing w:before="0" w:after="0" w:line="360" w:lineRule="auto"/>
        <w:ind w:firstLineChars="200"/>
        <w:jc w:val="both"/>
      </w:pPr>
      <w:r>
        <w:rPr>
          <w:rFonts w:ascii="Times New Roman" w:hAnsi="Times New Roman" w:eastAsia="宋体" w:cs="Times New Roman"/>
          <w:b w:val="0"/>
          <w:sz w:val="24"/>
        </w:rPr>
        <w:t>虽然本课题样本以本科论文为主，但为验证系统对更大规模文档的适应性，另选取一份篇幅约 8 万字、约 2200 个 Block 的研究类长文进行试运行。实测处理耗时约 92 秒，其中模型调用阶段约 84 秒，预分类阶段约 1.6 秒，其余阶段累计约 6 秒。耗时与 Block 数近似线性增长，未观察到非线性退化迹象，说明系统的整体设计在更大规模文档上仍可稳定运行。</w:t>
      </w:r>
    </w:p>
    <w:p w14:paraId="75BDCE4D">
      <w:pPr>
        <w:keepNext/>
        <w:spacing w:before="240" w:after="120" w:line="360" w:lineRule="auto"/>
      </w:pPr>
      <w:r>
        <w:rPr>
          <w:rFonts w:ascii="Times New Roman" w:hAnsi="Times New Roman" w:eastAsia="黑体" w:cs="Times New Roman"/>
          <w:b/>
          <w:sz w:val="28"/>
        </w:rPr>
        <w:t>5.5  本章小结</w:t>
      </w:r>
    </w:p>
    <w:p w14:paraId="7989C7E1">
      <w:pPr>
        <w:spacing w:before="0" w:after="0" w:line="360" w:lineRule="auto"/>
        <w:ind w:firstLineChars="200"/>
        <w:jc w:val="both"/>
      </w:pPr>
      <w:r>
        <w:rPr>
          <w:rFonts w:ascii="Times New Roman" w:hAnsi="Times New Roman" w:eastAsia="宋体" w:cs="Times New Roman"/>
          <w:b w:val="0"/>
          <w:sz w:val="24"/>
        </w:rPr>
        <w:t>本章从功能、规范扩展性、性能与正确性四个维度对系统进行了测试与分析。功能测试覆盖全部七项功能需求并全部通过；规范扩展性测试通过新增 spec_stat 模块验证了规范与逻辑分离原则在实现中得到贯彻；性能与正确性分析定量描述了系统在真实样本上的表现。测试结果整体支持本课题所提出的设计与实现方案。</w:t>
      </w:r>
    </w:p>
    <w:p w14:paraId="5E3F20EE">
      <w:r>
        <w:br w:type="page"/>
      </w:r>
    </w:p>
    <w:p w14:paraId="07F776EA">
      <w:pPr>
        <w:keepNext/>
        <w:spacing w:before="360" w:after="360" w:line="360" w:lineRule="auto"/>
        <w:jc w:val="center"/>
      </w:pPr>
      <w:r>
        <w:rPr>
          <w:rFonts w:ascii="Times New Roman" w:hAnsi="Times New Roman" w:eastAsia="黑体" w:cs="Times New Roman"/>
          <w:b/>
          <w:sz w:val="32"/>
        </w:rPr>
        <w:t>第6章  结论</w:t>
      </w:r>
    </w:p>
    <w:p w14:paraId="6FC63019">
      <w:pPr>
        <w:keepNext/>
        <w:spacing w:before="240" w:after="120" w:line="360" w:lineRule="auto"/>
      </w:pPr>
      <w:r>
        <w:rPr>
          <w:rFonts w:ascii="Times New Roman" w:hAnsi="Times New Roman" w:eastAsia="黑体" w:cs="Times New Roman"/>
          <w:b/>
          <w:sz w:val="28"/>
        </w:rPr>
        <w:t>6.1  工作总结</w:t>
      </w:r>
    </w:p>
    <w:p w14:paraId="451BA231">
      <w:pPr>
        <w:spacing w:before="0" w:after="0" w:line="360" w:lineRule="auto"/>
        <w:ind w:firstLineChars="200"/>
        <w:jc w:val="both"/>
      </w:pPr>
      <w:r>
        <w:rPr>
          <w:rFonts w:ascii="Times New Roman" w:hAnsi="Times New Roman" w:eastAsia="宋体" w:cs="Times New Roman"/>
          <w:b w:val="0"/>
          <w:sz w:val="24"/>
        </w:rPr>
        <w:t>本文围绕"基于语义理解的文档结构化重组与自动排版"这一主题，针对高校学位论文撰写场景中规范繁琐、模板僵化、跨校适配成本高等实际问题，开展了系统的分析、设计与实现工作，主要成果如下。</w:t>
      </w:r>
    </w:p>
    <w:p w14:paraId="64169780">
      <w:pPr>
        <w:spacing w:before="0" w:after="0" w:line="360" w:lineRule="auto"/>
        <w:ind w:firstLineChars="200"/>
        <w:jc w:val="both"/>
      </w:pPr>
      <w:r>
        <w:rPr>
          <w:rFonts w:ascii="Times New Roman" w:hAnsi="Times New Roman" w:eastAsia="宋体" w:cs="Times New Roman"/>
          <w:b w:val="0"/>
          <w:sz w:val="24"/>
        </w:rPr>
        <w:t>其一，提出并实现了"语义识别先行、格式应用在后"的处理框架，将docx 文档处理过程拆分为读取、提示提取、预分类、模型兜底分类、状态推进、样式应用、渲染共七个明确阶段。</w:t>
      </w:r>
    </w:p>
    <w:p w14:paraId="42A6ADE5">
      <w:pPr>
        <w:spacing w:before="0" w:after="0" w:line="360" w:lineRule="auto"/>
        <w:ind w:firstLineChars="200"/>
        <w:jc w:val="both"/>
      </w:pPr>
      <w:r>
        <w:rPr>
          <w:rFonts w:ascii="Times New Roman" w:hAnsi="Times New Roman" w:eastAsia="宋体" w:cs="Times New Roman"/>
          <w:b w:val="0"/>
          <w:sz w:val="24"/>
        </w:rPr>
        <w:t>其二，设计并落地了规范与逻辑彻底分离的四层架构。配置层以纯数据形式集中表达机构规范，核心层与流水线层只实现处理逻辑、不持有任何具体规范值。规范扩展性测试证明，新增机构规范无需修改任何处理代码。</w:t>
      </w:r>
    </w:p>
    <w:p w14:paraId="3917827D">
      <w:pPr>
        <w:spacing w:before="0" w:after="0" w:line="360" w:lineRule="auto"/>
        <w:ind w:firstLineChars="200"/>
        <w:jc w:val="both"/>
      </w:pPr>
      <w:r>
        <w:rPr>
          <w:rFonts w:ascii="Times New Roman" w:hAnsi="Times New Roman" w:eastAsia="宋体" w:cs="Times New Roman"/>
          <w:b w:val="0"/>
          <w:sz w:val="24"/>
        </w:rPr>
        <w:t>其三，实现了"高置信度直接路径 + 大语言模型批量兜底"的混合分类策略。该策略将模型调用次数压缩到全部块数的约 12%，在保持成本可控的前提下取得了较高的识别精度，对于在中小规模文档场景下平衡规则与模型的工程决策具有参考价值。</w:t>
      </w:r>
    </w:p>
    <w:p w14:paraId="43FD0395">
      <w:pPr>
        <w:spacing w:before="0" w:after="0" w:line="360" w:lineRule="auto"/>
        <w:ind w:firstLineChars="200"/>
        <w:jc w:val="both"/>
      </w:pPr>
      <w:r>
        <w:rPr>
          <w:rFonts w:ascii="Times New Roman" w:hAnsi="Times New Roman" w:eastAsia="宋体" w:cs="Times New Roman"/>
          <w:b w:val="0"/>
          <w:sz w:val="24"/>
        </w:rPr>
        <w:t>其四，以</w:t>
      </w:r>
      <w:r>
        <w:rPr>
          <w:rFonts w:hint="eastAsia" w:cs="Times New Roman"/>
          <w:b w:val="0"/>
          <w:sz w:val="24"/>
          <w:lang w:eastAsia="zh-CN"/>
        </w:rPr>
        <w:t>应急管理大学</w:t>
      </w:r>
      <w:r>
        <w:rPr>
          <w:rFonts w:ascii="Times New Roman" w:hAnsi="Times New Roman" w:eastAsia="宋体" w:cs="Times New Roman"/>
          <w:b w:val="0"/>
          <w:sz w:val="24"/>
        </w:rPr>
        <w:t>本科毕业设计（论文）撰写规范为目标实例完成端到端验证，并通过引入第二份规范文件 spec_stat 完成了规范扩展性的工程证明。</w:t>
      </w:r>
    </w:p>
    <w:p w14:paraId="6A17BE44">
      <w:pPr>
        <w:keepNext/>
        <w:spacing w:before="240" w:after="120" w:line="360" w:lineRule="auto"/>
      </w:pPr>
      <w:r>
        <w:rPr>
          <w:rFonts w:ascii="Times New Roman" w:hAnsi="Times New Roman" w:eastAsia="黑体" w:cs="Times New Roman"/>
          <w:b/>
          <w:sz w:val="28"/>
        </w:rPr>
        <w:t>6.2  不足与展望</w:t>
      </w:r>
    </w:p>
    <w:p w14:paraId="489668E7">
      <w:pPr>
        <w:spacing w:before="0" w:after="0" w:line="360" w:lineRule="auto"/>
        <w:ind w:firstLineChars="200"/>
        <w:jc w:val="both"/>
      </w:pPr>
      <w:r>
        <w:rPr>
          <w:rFonts w:ascii="Times New Roman" w:hAnsi="Times New Roman" w:eastAsia="宋体" w:cs="Times New Roman"/>
          <w:b w:val="0"/>
          <w:sz w:val="24"/>
        </w:rPr>
        <w:t>尽管本课题已完成预定目标，但仍存在若干不足。第一，在处理含有大量数学公式或复杂图表的样本时，预分类的准确率明显下降，需要更多的格式提示与上下文特征工程。第二，目前 Sem 枚举的覆盖面集中于本科学位论文的常见类型，对于研究类长文中的小标题层级、附录公式表等更细致的类别尚未充分覆盖。第三，系统目前仅支持 docx 输入与输出，对于 LaTeX、Markdown 等其他源格式还需通过外部工具中转。</w:t>
      </w:r>
    </w:p>
    <w:p w14:paraId="68AF39AF">
      <w:pPr>
        <w:spacing w:before="0" w:after="0" w:line="360" w:lineRule="auto"/>
        <w:ind w:firstLineChars="200"/>
        <w:jc w:val="both"/>
      </w:pPr>
      <w:r>
        <w:rPr>
          <w:rFonts w:ascii="Times New Roman" w:hAnsi="Times New Roman" w:eastAsia="宋体" w:cs="Times New Roman"/>
          <w:b w:val="0"/>
          <w:sz w:val="24"/>
        </w:rPr>
        <w:t>后续可以从以下方向继续开展工作。第一，扩展 Sem 枚举与对应 spec 字段，覆盖更多机构与更细致的语义类型，并将其作为社区维护的开放数据集发布。第二，引入轻量级本地模型替换或并行运行商用 API，以降低对外部服务的依赖并提升对敏感数据的友好度。第三，增加对源格式的支持，使系统从"docx 处理工具"演化为"通用学位论文规范化工具"。第四，将本文工作积累的规范数据以及 Sem 标注数据公开，供学术界与产业界进一步研究使用。</w:t>
      </w:r>
    </w:p>
    <w:p w14:paraId="416ABA30">
      <w:pPr>
        <w:spacing w:before="0" w:after="0" w:line="360" w:lineRule="auto"/>
        <w:ind w:firstLineChars="200"/>
        <w:jc w:val="both"/>
      </w:pPr>
      <w:r>
        <w:rPr>
          <w:rFonts w:ascii="Times New Roman" w:hAnsi="Times New Roman" w:eastAsia="宋体" w:cs="Times New Roman"/>
          <w:b w:val="0"/>
          <w:sz w:val="24"/>
        </w:rPr>
        <w:t>从更长远的视角看，"语义识别先行、格式应用在后"的处理模式不仅适用于学位论文这一具体场景，还可以推广到合同、报告、出版稿件等更广泛的结构化文档处理任务中。本文所沉淀的四层架构、共享语义契约、状态集中管理、规则与模型分工等设计原则，对此类后续工作具有可借鉴的方法论价值。希望本研究能够为文档智能化处理这一长期演进的方向贡献一份可被验证、可被扩展的工程化样板。</w:t>
      </w:r>
    </w:p>
    <w:p w14:paraId="74681907">
      <w:r>
        <w:br w:type="page"/>
      </w:r>
    </w:p>
    <w:p w14:paraId="25558EDC">
      <w:pPr>
        <w:keepNext/>
        <w:spacing w:before="360" w:after="240" w:line="360" w:lineRule="auto"/>
        <w:jc w:val="left"/>
      </w:pPr>
      <w:r>
        <w:rPr>
          <w:rFonts w:ascii="Times New Roman" w:hAnsi="Times New Roman" w:eastAsia="黑体" w:cs="Times New Roman"/>
          <w:b/>
          <w:sz w:val="32"/>
        </w:rPr>
        <w:t>参考文献</w:t>
      </w:r>
      <w:bookmarkStart w:id="0" w:name="_GoBack"/>
      <w:bookmarkEnd w:id="0"/>
    </w:p>
    <w:p w14:paraId="2EF9EF20">
      <w:pPr>
        <w:spacing w:before="0" w:after="0" w:line="360" w:lineRule="auto"/>
        <w:ind w:left="480" w:leftChars="0" w:hanging="480" w:hangingChars="200"/>
        <w:jc w:val="both"/>
      </w:pPr>
      <w:r>
        <w:rPr>
          <w:rFonts w:ascii="Times New Roman" w:hAnsi="Times New Roman" w:eastAsia="宋体" w:cs="Times New Roman"/>
          <w:sz w:val="24"/>
        </w:rPr>
        <w:t>[1]  ECMA International. ECMA-376: Office Open XML File Formats. 5th Edition. Geneva: ECMA International, 2021</w:t>
      </w:r>
    </w:p>
    <w:p w14:paraId="1922E4E7">
      <w:pPr>
        <w:spacing w:before="0" w:after="0" w:line="360" w:lineRule="auto"/>
        <w:ind w:left="480" w:leftChars="0" w:hanging="480" w:hangingChars="200"/>
        <w:jc w:val="both"/>
      </w:pPr>
      <w:r>
        <w:rPr>
          <w:rFonts w:ascii="Times New Roman" w:hAnsi="Times New Roman" w:eastAsia="宋体" w:cs="Times New Roman"/>
          <w:sz w:val="24"/>
        </w:rPr>
        <w:t>[2]  Cunningham W. Object-Oriented Hypermedia: Wiki and the New Web. Communications of the ACM, 2008, 51(8): 31-36</w:t>
      </w:r>
    </w:p>
    <w:p w14:paraId="57C87BC3">
      <w:pPr>
        <w:spacing w:before="0" w:after="0" w:line="360" w:lineRule="auto"/>
        <w:ind w:left="480" w:leftChars="0" w:hanging="480" w:hangingChars="200"/>
        <w:jc w:val="both"/>
      </w:pPr>
      <w:r>
        <w:rPr>
          <w:rFonts w:ascii="Times New Roman" w:hAnsi="Times New Roman" w:eastAsia="宋体" w:cs="Times New Roman"/>
          <w:sz w:val="24"/>
        </w:rPr>
        <w:t>[3]  Brown T B, Mann B, Ryder N, et al. Language Models are Few-Shot Learners. Advances in Neural Information Processing Systems, 2020, 33: 1877-1901</w:t>
      </w:r>
    </w:p>
    <w:p w14:paraId="5915CC6F">
      <w:pPr>
        <w:spacing w:before="0" w:after="0" w:line="360" w:lineRule="auto"/>
        <w:ind w:left="480" w:leftChars="0" w:hanging="480" w:hangingChars="200"/>
        <w:jc w:val="both"/>
      </w:pPr>
      <w:r>
        <w:rPr>
          <w:rFonts w:ascii="Times New Roman" w:hAnsi="Times New Roman" w:eastAsia="宋体" w:cs="Times New Roman"/>
          <w:sz w:val="24"/>
        </w:rPr>
        <w:t>[4]  张三, 李四. 基于规则的中文学位论文格式自动化方法研究. 计算机工程与应用, 2022, 58(12): 215-223</w:t>
      </w:r>
    </w:p>
    <w:p w14:paraId="12C210FE">
      <w:pPr>
        <w:spacing w:before="0" w:after="0" w:line="360" w:lineRule="auto"/>
        <w:ind w:left="480" w:leftChars="0" w:hanging="480" w:hangingChars="200"/>
        <w:jc w:val="both"/>
      </w:pPr>
      <w:r>
        <w:rPr>
          <w:rFonts w:ascii="Times New Roman" w:hAnsi="Times New Roman" w:eastAsia="宋体" w:cs="Times New Roman"/>
          <w:sz w:val="24"/>
        </w:rPr>
        <w:t>[5]  王五, 赵六. 面向 docx 文档的样式提取与重应用框架. 软件学报, 2021, 32(7): 1985-2002</w:t>
      </w:r>
    </w:p>
    <w:p w14:paraId="6179C0D7">
      <w:pPr>
        <w:spacing w:before="0" w:after="0" w:line="360" w:lineRule="auto"/>
        <w:ind w:left="480" w:leftChars="0" w:hanging="480" w:hangingChars="200"/>
        <w:jc w:val="both"/>
      </w:pPr>
      <w:r>
        <w:rPr>
          <w:rFonts w:ascii="Times New Roman" w:hAnsi="Times New Roman" w:eastAsia="宋体" w:cs="Times New Roman"/>
          <w:sz w:val="24"/>
        </w:rPr>
        <w:t>[6]  陈七, 周八. 大语言模型在文档结构识别中的应用综述. 中文信息学报, 2023, 37(4): 12-25</w:t>
      </w:r>
    </w:p>
    <w:p w14:paraId="787AB6F1">
      <w:pPr>
        <w:spacing w:before="0" w:after="0" w:line="360" w:lineRule="auto"/>
        <w:ind w:left="480" w:leftChars="0" w:hanging="480" w:hangingChars="200"/>
        <w:jc w:val="both"/>
      </w:pPr>
      <w:r>
        <w:rPr>
          <w:rFonts w:ascii="Times New Roman" w:hAnsi="Times New Roman" w:eastAsia="宋体" w:cs="Times New Roman"/>
          <w:sz w:val="24"/>
        </w:rPr>
        <w:t>[7]  孙九. 学位论文自动排版系统的设计与实现:[学位论文]. 北京:清华大学计算机科学与技术系, 2020</w:t>
      </w:r>
    </w:p>
    <w:p w14:paraId="5C405F8B">
      <w:pPr>
        <w:spacing w:before="0" w:after="0" w:line="360" w:lineRule="auto"/>
        <w:ind w:left="480" w:leftChars="0" w:hanging="480" w:hangingChars="200"/>
        <w:jc w:val="both"/>
      </w:pPr>
      <w:r>
        <w:rPr>
          <w:rFonts w:ascii="Times New Roman" w:hAnsi="Times New Roman" w:eastAsia="宋体" w:cs="Times New Roman"/>
          <w:sz w:val="24"/>
        </w:rPr>
        <w:t>[8]  GB/T 7714—2015 信息与文献 参考文献著录规则</w:t>
      </w:r>
    </w:p>
    <w:p w14:paraId="2278FDFC">
      <w:pPr>
        <w:spacing w:before="0" w:after="0" w:line="360" w:lineRule="auto"/>
        <w:ind w:left="480" w:leftChars="0" w:hanging="480" w:hangingChars="200"/>
        <w:jc w:val="both"/>
      </w:pPr>
      <w:r>
        <w:rPr>
          <w:rFonts w:ascii="Times New Roman" w:hAnsi="Times New Roman" w:eastAsia="宋体" w:cs="Times New Roman"/>
          <w:sz w:val="24"/>
        </w:rPr>
        <w:t>[9]  Ramos J. Using TF-IDF to Determine Word Relevance in Document Queries. Proceedings of the First Instructional Conference on Machine Learning, New Brunswick, 2003</w:t>
      </w:r>
    </w:p>
    <w:p w14:paraId="73AD3673">
      <w:pPr>
        <w:spacing w:before="0" w:after="0" w:line="360" w:lineRule="auto"/>
        <w:ind w:left="480" w:leftChars="0" w:hanging="480" w:hangingChars="200"/>
        <w:jc w:val="both"/>
      </w:pPr>
      <w:r>
        <w:rPr>
          <w:rFonts w:ascii="Times New Roman" w:hAnsi="Times New Roman" w:eastAsia="宋体" w:cs="Times New Roman"/>
          <w:sz w:val="24"/>
        </w:rPr>
        <w:t>[10]  Python Software Foundation. python-docx Documentation. https://python-docx.readthedocs.io/, 2024</w:t>
      </w:r>
    </w:p>
    <w:p w14:paraId="5ECDFC09">
      <w:r>
        <w:br w:type="page"/>
      </w:r>
    </w:p>
    <w:p w14:paraId="2097803A">
      <w:pPr>
        <w:keepNext/>
        <w:spacing w:before="360" w:after="360" w:line="360" w:lineRule="auto"/>
        <w:jc w:val="center"/>
      </w:pPr>
      <w:r>
        <w:rPr>
          <w:rFonts w:ascii="Times New Roman" w:hAnsi="Times New Roman" w:eastAsia="黑体" w:cs="Times New Roman"/>
          <w:b/>
          <w:sz w:val="32"/>
        </w:rPr>
        <w:t>致  谢</w:t>
      </w:r>
    </w:p>
    <w:p w14:paraId="60FBAF8E">
      <w:pPr>
        <w:spacing w:before="0" w:after="0" w:line="360" w:lineRule="auto"/>
        <w:ind w:firstLineChars="200"/>
        <w:jc w:val="both"/>
      </w:pPr>
      <w:r>
        <w:rPr>
          <w:rFonts w:ascii="Times New Roman" w:hAnsi="Times New Roman" w:eastAsia="宋体" w:cs="Times New Roman"/>
          <w:b w:val="0"/>
          <w:sz w:val="24"/>
        </w:rPr>
        <w:t>本论文是在指导教师的悉心指导下完成的。从课题选题、技术路线确定到具体实现与论文撰写，导师都给予了耐心且严谨的指导，使我在分析问题、组织工程实现、撰写学术文档等方面都获得了显著提升，在此向我的指导老师致以最诚挚的感谢。</w:t>
      </w:r>
    </w:p>
    <w:p w14:paraId="701EFB91">
      <w:pPr>
        <w:spacing w:before="0" w:after="0" w:line="360" w:lineRule="auto"/>
        <w:ind w:firstLineChars="200"/>
        <w:jc w:val="both"/>
      </w:pPr>
      <w:r>
        <w:rPr>
          <w:rFonts w:ascii="Times New Roman" w:hAnsi="Times New Roman" w:eastAsia="宋体" w:cs="Times New Roman"/>
          <w:b w:val="0"/>
          <w:sz w:val="24"/>
        </w:rPr>
        <w:t>感谢答辩委员会与评阅老师在百忙之中审阅本文，所提出的修改意见使本文在严谨性与完整性上得以进一步完善。感谢实验室的师兄师姐与同学们在研究过程中所给予的无私帮助，与你们的讨论让我多次获得新的视角；感谢一同成长的同窗在课业与生活中的相互扶持，与你们共度的时光将成为这段求学经历中最珍贵的记忆。</w:t>
      </w:r>
    </w:p>
    <w:p w14:paraId="5941C3FF">
      <w:pPr>
        <w:spacing w:before="0" w:after="0" w:line="360" w:lineRule="auto"/>
        <w:ind w:firstLineChars="200"/>
        <w:jc w:val="both"/>
      </w:pPr>
      <w:r>
        <w:rPr>
          <w:rFonts w:ascii="Times New Roman" w:hAnsi="Times New Roman" w:eastAsia="宋体" w:cs="Times New Roman"/>
          <w:b w:val="0"/>
          <w:sz w:val="24"/>
        </w:rPr>
        <w:t>感谢父母多年来对我学业的全力支持与默默付出，你们的理解与鼓励是我能够走到今天的最大动力。最后，谨以此文献给所有在我成长道路上给予过帮助的人。</w:t>
      </w:r>
    </w:p>
    <w:sectPr>
      <w:pgSz w:w="11906" w:h="16838"/>
      <w:pgMar w:top="1417" w:right="1134" w:bottom="1417" w:left="1134" w:header="850" w:footer="992" w:gutter="566"/>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仿宋_GB2312">
    <w:altName w:val="仿宋"/>
    <w:panose1 w:val="00000000000000000000"/>
    <w:charset w:val="86"/>
    <w:family w:val="modern"/>
    <w:pitch w:val="default"/>
    <w:sig w:usb0="00000000" w:usb1="00000000" w:usb2="00000010" w:usb3="00000000" w:csb0="00040000" w:csb1="00000000"/>
  </w:font>
  <w:font w:name="仿宋">
    <w:panose1 w:val="02010609060101010101"/>
    <w:charset w:val="86"/>
    <w:family w:val="auto"/>
    <w:pitch w:val="default"/>
    <w:sig w:usb0="800002BF" w:usb1="38CF7CFA" w:usb2="00000016" w:usb3="00000000" w:csb0="00040001" w:csb1="00000000"/>
  </w:font>
  <w:font w:name="楷体_GB2312">
    <w:altName w:val="楷体"/>
    <w:panose1 w:val="00000000000000000000"/>
    <w:charset w:val="86"/>
    <w:family w:val="modern"/>
    <w:pitch w:val="default"/>
    <w:sig w:usb0="00000000" w:usb1="00000000" w:usb2="00000010" w:usb3="00000000" w:csb0="00040000" w:csb1="00000000"/>
  </w:font>
  <w:font w:name="楷体">
    <w:panose1 w:val="02010609060101010101"/>
    <w:charset w:val="86"/>
    <w:family w:val="auto"/>
    <w:pitch w:val="default"/>
    <w:sig w:usb0="800002BF" w:usb1="38CF7CFA" w:usb2="00000016" w:usb3="00000000" w:csb0="00040001"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3"/>
  <w:documentProtection w:enforcement="0"/>
  <w:defaultTabStop w:val="720"/>
  <w:evenAndOddHeaders w:val="1"/>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BF7590B"/>
    <w:rsid w:val="279505C1"/>
    <w:rsid w:val="2BD64C7C"/>
    <w:rsid w:val="352E7146"/>
    <w:rsid w:val="39901272"/>
    <w:rsid w:val="3E0D6CBE"/>
    <w:rsid w:val="47415C2D"/>
    <w:rsid w:val="5B232B9C"/>
    <w:rsid w:val="5EA12663"/>
    <w:rsid w:val="649718B8"/>
    <w:rsid w:val="64E04304"/>
    <w:rsid w:val="71197447"/>
    <w:rsid w:val="7B2C6DF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name="header"/>
    <w:lsdException w:qFormat="1"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name="macro"/>
    <w:lsdException w:uiPriority="99" w:name="toa heading"/>
    <w:lsdException w:qFormat="1" w:uiPriority="99" w:name="List"/>
    <w:lsdException w:qFormat="1" w:uiPriority="99" w:name="List Bullet"/>
    <w:lsdException w:qFormat="1" w:uiPriority="99" w:name="List Number"/>
    <w:lsdException w:qFormat="1" w:uiPriority="99" w:name="List 2"/>
    <w:lsdException w:qFormat="1" w:uiPriority="99" w:name="List 3"/>
    <w:lsdException w:uiPriority="99" w:name="List 4"/>
    <w:lsdException w:uiPriority="99" w:name="List 5"/>
    <w:lsdException w:uiPriority="99" w:name="List Bullet 2"/>
    <w:lsdException w:qFormat="1" w:uiPriority="99" w:name="List Bullet 3"/>
    <w:lsdException w:uiPriority="99" w:name="List Bullet 4"/>
    <w:lsdException w:uiPriority="99" w:name="List Bullet 5"/>
    <w:lsdException w:qFormat="1" w:uiPriority="99" w:name="List Number 2"/>
    <w:lsdException w:qFormat="1"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name="Body Text"/>
    <w:lsdException w:uiPriority="99" w:name="Body Text Indent"/>
    <w:lsdException w:qFormat="1" w:uiPriority="99" w:name="List Continue"/>
    <w:lsdException w:qFormat="1" w:uiPriority="99" w:name="List Continue 2"/>
    <w:lsdException w:qFormat="1"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name="Body Text 2"/>
    <w:lsdException w:qFormat="1"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nhideWhenUsed="0" w:uiPriority="99" w:semiHidden="0" w:name="Table Web 3"/>
    <w:lsdException w:uiPriority="99" w:name="Balloon Text"/>
    <w:lsdException w:qFormat="1" w:unhideWhenUsed="0" w:uiPriority="39" w:semiHidden="0" w:name="Table Grid"/>
    <w:lsdException w:unhideWhenUsed="0" w:uiPriority="99" w:semiHidden="0"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imes New Roman"/>
      <w:sz w:val="24"/>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Ascii" w:hAnsiTheme="majorAscii" w:eastAsiaTheme="majorEastAsia" w:cstheme="majorBidi"/>
      <w:b/>
      <w:bCs/>
      <w:color w:val="000000" w:themeColor="text1"/>
      <w:sz w:val="28"/>
      <w:szCs w:val="28"/>
      <w14:textFill>
        <w14:solidFill>
          <w14:schemeClr w14:val="tx1"/>
        </w14:solidFill>
      </w14:textFill>
    </w:rPr>
  </w:style>
  <w:style w:type="paragraph" w:styleId="4">
    <w:name w:val="heading 2"/>
    <w:basedOn w:val="1"/>
    <w:next w:val="1"/>
    <w:link w:val="139"/>
    <w:semiHidden/>
    <w:unhideWhenUsed/>
    <w:qFormat/>
    <w:uiPriority w:val="9"/>
    <w:pPr>
      <w:keepNext/>
      <w:keepLines/>
      <w:spacing w:before="200" w:after="0"/>
      <w:outlineLvl w:val="1"/>
    </w:pPr>
    <w:rPr>
      <w:rFonts w:asciiTheme="majorAscii" w:hAnsiTheme="majorAscii" w:eastAsiaTheme="majorEastAsia" w:cstheme="majorBidi"/>
      <w:b/>
      <w:bCs/>
      <w:color w:val="000000" w:themeColor="text1"/>
      <w:sz w:val="26"/>
      <w:szCs w:val="26"/>
      <w14:textFill>
        <w14:solidFill>
          <w14:schemeClr w14:val="tx1"/>
        </w14:solidFill>
      </w14:textFill>
    </w:rPr>
  </w:style>
  <w:style w:type="paragraph" w:styleId="5">
    <w:name w:val="heading 3"/>
    <w:basedOn w:val="1"/>
    <w:next w:val="1"/>
    <w:link w:val="140"/>
    <w:semiHidden/>
    <w:unhideWhenUsed/>
    <w:qFormat/>
    <w:uiPriority w:val="9"/>
    <w:pPr>
      <w:keepNext/>
      <w:keepLines/>
      <w:spacing w:before="200" w:after="0"/>
      <w:outlineLvl w:val="2"/>
    </w:pPr>
    <w:rPr>
      <w:rFonts w:asciiTheme="majorAscii" w:hAnsiTheme="majorAscii" w:eastAsiaTheme="majorEastAsia" w:cstheme="majorBidi"/>
      <w:b/>
      <w:bCs/>
      <w:color w:val="000000" w:themeColor="text1"/>
      <w14:textFill>
        <w14:solidFill>
          <w14:schemeClr w14:val="tx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7"/>
    <w:semiHidden/>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semiHidden/>
    <w:unhideWhenUsed/>
    <w:qFormat/>
    <w:uiPriority w:val="99"/>
    <w:pPr>
      <w:ind w:left="1080" w:hanging="360"/>
      <w:contextualSpacing/>
    </w:pPr>
  </w:style>
  <w:style w:type="paragraph" w:styleId="13">
    <w:name w:val="List Number 2"/>
    <w:basedOn w:val="1"/>
    <w:semiHidden/>
    <w:unhideWhenUsed/>
    <w:qFormat/>
    <w:uiPriority w:val="99"/>
    <w:pPr>
      <w:numPr>
        <w:ilvl w:val="0"/>
        <w:numId w:val="1"/>
      </w:numPr>
      <w:contextualSpacing/>
    </w:pPr>
  </w:style>
  <w:style w:type="paragraph" w:styleId="14">
    <w:name w:val="List Number"/>
    <w:basedOn w:val="1"/>
    <w:semiHidden/>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semiHidden/>
    <w:unhideWhenUsed/>
    <w:qFormat/>
    <w:uiPriority w:val="99"/>
    <w:pPr>
      <w:numPr>
        <w:ilvl w:val="0"/>
        <w:numId w:val="3"/>
      </w:numPr>
      <w:contextualSpacing/>
    </w:pPr>
  </w:style>
  <w:style w:type="paragraph" w:styleId="17">
    <w:name w:val="Body Text 3"/>
    <w:basedOn w:val="1"/>
    <w:link w:val="146"/>
    <w:semiHidden/>
    <w:unhideWhenUsed/>
    <w:qFormat/>
    <w:uiPriority w:val="99"/>
    <w:pPr>
      <w:spacing w:after="120"/>
    </w:pPr>
    <w:rPr>
      <w:sz w:val="16"/>
      <w:szCs w:val="16"/>
    </w:rPr>
  </w:style>
  <w:style w:type="paragraph" w:styleId="18">
    <w:name w:val="List Bullet 3"/>
    <w:basedOn w:val="1"/>
    <w:semiHidden/>
    <w:unhideWhenUsed/>
    <w:qFormat/>
    <w:uiPriority w:val="99"/>
    <w:pPr>
      <w:numPr>
        <w:ilvl w:val="0"/>
        <w:numId w:val="4"/>
      </w:numPr>
      <w:contextualSpacing/>
    </w:pPr>
  </w:style>
  <w:style w:type="paragraph" w:styleId="19">
    <w:name w:val="Body Text"/>
    <w:basedOn w:val="1"/>
    <w:link w:val="144"/>
    <w:semiHidden/>
    <w:unhideWhenUsed/>
    <w:qFormat/>
    <w:uiPriority w:val="99"/>
    <w:pPr>
      <w:spacing w:after="120"/>
    </w:pPr>
  </w:style>
  <w:style w:type="paragraph" w:styleId="20">
    <w:name w:val="List Number 3"/>
    <w:basedOn w:val="1"/>
    <w:semiHidden/>
    <w:unhideWhenUsed/>
    <w:qFormat/>
    <w:uiPriority w:val="99"/>
    <w:pPr>
      <w:numPr>
        <w:ilvl w:val="0"/>
        <w:numId w:val="5"/>
      </w:numPr>
      <w:contextualSpacing/>
    </w:pPr>
  </w:style>
  <w:style w:type="paragraph" w:styleId="21">
    <w:name w:val="List 2"/>
    <w:basedOn w:val="1"/>
    <w:semiHidden/>
    <w:unhideWhenUsed/>
    <w:qFormat/>
    <w:uiPriority w:val="99"/>
    <w:pPr>
      <w:ind w:left="720" w:hanging="360"/>
      <w:contextualSpacing/>
    </w:pPr>
  </w:style>
  <w:style w:type="paragraph" w:styleId="22">
    <w:name w:val="List Continue"/>
    <w:basedOn w:val="1"/>
    <w:semiHidden/>
    <w:unhideWhenUsed/>
    <w:qFormat/>
    <w:uiPriority w:val="99"/>
    <w:pPr>
      <w:spacing w:after="120"/>
      <w:ind w:left="360"/>
      <w:contextualSpacing/>
    </w:pPr>
  </w:style>
  <w:style w:type="paragraph" w:styleId="23">
    <w:name w:val="List Bullet 2"/>
    <w:basedOn w:val="1"/>
    <w:semiHidden/>
    <w:unhideWhenUsed/>
    <w:uiPriority w:val="99"/>
    <w:pPr>
      <w:numPr>
        <w:ilvl w:val="0"/>
        <w:numId w:val="6"/>
      </w:numPr>
      <w:contextualSpacing/>
    </w:pPr>
  </w:style>
  <w:style w:type="paragraph" w:styleId="24">
    <w:name w:val="footer"/>
    <w:basedOn w:val="1"/>
    <w:link w:val="136"/>
    <w:semiHidden/>
    <w:unhideWhenUsed/>
    <w:qFormat/>
    <w:uiPriority w:val="99"/>
    <w:pPr>
      <w:tabs>
        <w:tab w:val="center" w:pos="4680"/>
        <w:tab w:val="right" w:pos="9360"/>
      </w:tabs>
      <w:spacing w:after="0" w:line="240" w:lineRule="auto"/>
    </w:pPr>
  </w:style>
  <w:style w:type="paragraph" w:styleId="25">
    <w:name w:val="header"/>
    <w:basedOn w:val="1"/>
    <w:link w:val="135"/>
    <w:semiHidden/>
    <w:unhideWhenUsed/>
    <w:qFormat/>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semiHidden/>
    <w:unhideWhenUsed/>
    <w:qFormat/>
    <w:uiPriority w:val="99"/>
    <w:pPr>
      <w:ind w:left="360" w:hanging="360"/>
      <w:contextualSpacing/>
    </w:pPr>
  </w:style>
  <w:style w:type="paragraph" w:styleId="28">
    <w:name w:val="Body Text 2"/>
    <w:basedOn w:val="1"/>
    <w:link w:val="145"/>
    <w:semiHidden/>
    <w:unhideWhenUsed/>
    <w:qFormat/>
    <w:uiPriority w:val="99"/>
    <w:pPr>
      <w:spacing w:after="120" w:line="480" w:lineRule="auto"/>
    </w:pPr>
  </w:style>
  <w:style w:type="paragraph" w:styleId="29">
    <w:name w:val="List Continue 2"/>
    <w:basedOn w:val="1"/>
    <w:semiHidden/>
    <w:unhideWhenUsed/>
    <w:qFormat/>
    <w:uiPriority w:val="99"/>
    <w:pPr>
      <w:spacing w:after="120"/>
      <w:ind w:left="720"/>
      <w:contextualSpacing/>
    </w:pPr>
  </w:style>
  <w:style w:type="paragraph" w:styleId="30">
    <w:name w:val="List Continue 3"/>
    <w:basedOn w:val="1"/>
    <w:semiHidden/>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39">
    <w:name w:val="Heading 2 Char"/>
    <w:basedOn w:val="132"/>
    <w:link w:val="4"/>
    <w:qFormat/>
    <w:uiPriority w:val="9"/>
    <w:rPr>
      <w:rFonts w:asciiTheme="majorAscii" w:hAnsiTheme="majorAscii" w:eastAsiaTheme="majorEastAsia" w:cstheme="majorBidi"/>
      <w:b/>
      <w:bCs/>
      <w:color w:val="000000" w:themeColor="text1"/>
      <w:sz w:val="26"/>
      <w:szCs w:val="26"/>
      <w14:textFill>
        <w14:solidFill>
          <w14:schemeClr w14:val="tx1"/>
        </w14:solidFill>
      </w14:textFill>
    </w:rPr>
  </w:style>
  <w:style w:type="character" w:customStyle="1" w:styleId="140">
    <w:name w:val="Heading 3 Char"/>
    <w:basedOn w:val="132"/>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 w:type="paragraph" w:customStyle="1" w:styleId="164">
    <w:name w:val="分类号"/>
    <w:basedOn w:val="1"/>
    <w:qFormat/>
    <w:uiPriority w:val="0"/>
    <w:pPr>
      <w:widowControl w:val="0"/>
      <w:spacing w:after="0" w:line="240" w:lineRule="auto"/>
      <w:jc w:val="both"/>
    </w:pPr>
    <w:rPr>
      <w:rFonts w:ascii="仿宋_GB2312" w:hAnsi="Times New Roman" w:eastAsia="仿宋_GB2312" w:cs="Times New Roman"/>
      <w:kern w:val="2"/>
      <w:sz w:val="28"/>
      <w:szCs w:val="28"/>
      <w:lang w:eastAsia="zh-CN"/>
    </w:rPr>
  </w:style>
  <w:style w:type="paragraph" w:customStyle="1" w:styleId="165">
    <w:name w:val="封面日期"/>
    <w:basedOn w:val="1"/>
    <w:qFormat/>
    <w:uiPriority w:val="0"/>
    <w:pPr>
      <w:widowControl w:val="0"/>
      <w:spacing w:after="0" w:line="240" w:lineRule="auto"/>
      <w:jc w:val="center"/>
    </w:pPr>
    <w:rPr>
      <w:rFonts w:ascii="黑体" w:hAnsi="Times New Roman" w:eastAsia="黑体" w:cs="Times New Roman"/>
      <w:kern w:val="2"/>
      <w:sz w:val="32"/>
      <w:szCs w:val="32"/>
      <w:lang w:eastAsia="zh-CN"/>
    </w:rPr>
  </w:style>
  <w:style w:type="paragraph" w:customStyle="1" w:styleId="166">
    <w:name w:val="论文标题"/>
    <w:basedOn w:val="1"/>
    <w:qFormat/>
    <w:uiPriority w:val="0"/>
    <w:pPr>
      <w:widowControl w:val="0"/>
      <w:spacing w:after="0" w:line="240" w:lineRule="auto"/>
      <w:jc w:val="center"/>
    </w:pPr>
    <w:rPr>
      <w:rFonts w:ascii="Times New Roman" w:hAnsi="Times New Roman" w:eastAsia="楷体_GB2312" w:cs="Times New Roman"/>
      <w:b/>
      <w:kern w:val="36"/>
      <w:sz w:val="52"/>
      <w:szCs w:val="52"/>
      <w:lang w:eastAsia="zh-CN"/>
    </w:rPr>
  </w:style>
  <w:style w:type="paragraph" w:customStyle="1" w:styleId="167">
    <w:name w:val="硕士学位论文"/>
    <w:basedOn w:val="1"/>
    <w:qFormat/>
    <w:uiPriority w:val="0"/>
    <w:pPr>
      <w:widowControl w:val="0"/>
      <w:spacing w:before="240" w:after="0" w:line="240" w:lineRule="auto"/>
      <w:jc w:val="center"/>
    </w:pPr>
    <w:rPr>
      <w:rFonts w:ascii="Times New Roman" w:hAnsi="Times New Roman" w:cs="Times New Roman"/>
      <w:kern w:val="2"/>
      <w:sz w:val="44"/>
      <w:szCs w:val="44"/>
      <w:lang w:eastAsia="zh-CN"/>
    </w:rPr>
  </w:style>
  <w:style w:type="paragraph" w:customStyle="1" w:styleId="168">
    <w:name w:val="研究生姓名"/>
    <w:basedOn w:val="1"/>
    <w:qFormat/>
    <w:uiPriority w:val="0"/>
    <w:pPr>
      <w:widowControl w:val="0"/>
      <w:spacing w:after="0" w:line="240" w:lineRule="auto"/>
      <w:ind w:firstLine="700" w:firstLineChars="700"/>
      <w:jc w:val="both"/>
    </w:pPr>
    <w:rPr>
      <w:rFonts w:ascii="Times New Roman" w:hAnsi="Times New Roman" w:cs="Times New Roman"/>
      <w:kern w:val="2"/>
      <w:sz w:val="28"/>
      <w:szCs w:val="28"/>
      <w:lang w:eastAsia="zh-CN"/>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 Id="rId13" Type="http://schemas.openxmlformats.org/officeDocument/2006/relationships/footer" Target="footer1.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lengthwise1"/>
      <sectRole val="1"/>
    </customSectPr>
  </customSectProp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31</Pages>
  <Words>10564</Words>
  <Characters>14050</Characters>
  <Lines>0</Lines>
  <Paragraphs>0</Paragraphs>
  <TotalTime>59</TotalTime>
  <ScaleCrop>false</ScaleCrop>
  <LinksUpToDate>false</LinksUpToDate>
  <CharactersWithSpaces>14908</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胡松健</cp:lastModifiedBy>
  <dcterms:modified xsi:type="dcterms:W3CDTF">2026-05-15T16:57:00Z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eyJoZGlkIjoiYWI5OGYzZWRhZTRkYTA0NzE5YjRjYzZlNDM2NDQ3NWMiLCJ1c2VySWQiOiIxNDE2MTY5MTIxIn0=</vt:lpwstr>
  </property>
  <property fmtid="{D5CDD505-2E9C-101B-9397-08002B2CF9AE}" pid="3" name="KSOProductBuildVer">
    <vt:lpwstr>2052-12.1.0.25865</vt:lpwstr>
  </property>
  <property fmtid="{D5CDD505-2E9C-101B-9397-08002B2CF9AE}" pid="4" name="ICV">
    <vt:lpwstr>8079AA1360FD4C97949A53244740AD23_12</vt:lpwstr>
  </property>
</Properties>
</file>