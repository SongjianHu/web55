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sz w:val="36"/>
                <w:lang w:val="en-US" w:eastAsia="zh-CN"/>
              </w:rPr>
              <w:t>请输入</w:t>
            </w:r>
            <w:r>
              <w:rPr>
                <w:rFonts w:hint="eastAsia"/>
                <w:sz w:val="36"/>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黑体" w:hAnsi="黑体" w:eastAsia="黑体" w:cs="黑体"/>
          <w:b/>
          <w:sz w:val="36"/>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宋体" w:ascii="宋体" w:hAnsi="宋体" w:cs="宋体"/>
          <w:b/>
          <w:sz w:val="24"/>
        </w:rPr>
        <w:t>关键词：</w:t>
      </w:r>
      <w:r>
        <w:rPr>
          <w:rFonts w:eastAsia="宋体" w:cs="宋体" w:ascii="宋体" w:hAnsi="宋体"/>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宋体" w:hAnsi="宋体" w:eastAsia="宋体" w:cs="宋体"/>
          <w:b/>
          <w:sz w:val="24"/>
        </w:rPr>
        <w:t>Key words:</w:t>
      </w:r>
      <w:r>
        <w:rPr>
          <w:rFonts w:ascii="宋体" w:hAnsi="宋体" w:eastAsia="宋体" w:cs="宋体"/>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r>
        <w:rPr>
          <w:rFonts w:ascii="Times New Roman" w:hAnsi="Times New Roman" w:eastAsia="宋体" w:cs="Times New Roman"/>
          <w:sz w:val="24"/>
        </w:rPr>
        <w:t>（4-1）</w:t>
      </w:r>
      <w:bookmarkEnd w:id="0"/>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52E7146"/>
    <w:rsid w:val="39901272"/>
    <w:rsid w:val="3E0D6CBE"/>
    <w:rsid w:val="47415C2D"/>
    <w:rsid w:val="5B232B9C"/>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36"/>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36"/>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宋体" w:hAnsi="宋体"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17694</Words>
  <Characters>22967</Characters>
  <Lines>0</Lines>
  <Paragraphs>0</Paragraphs>
  <TotalTime>58</TotalTime>
  <ScaleCrop>false</ScaleCrop>
  <LinksUpToDate>false</LinksUpToDate>
  <CharactersWithSpaces>24351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