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bookmarkStart w:id="0" w:name="_GoBack"/>
            <w:bookmarkEnd w:id="0"/>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17631</Words>
  <Characters>22901</Characters>
  <Lines>0</Lines>
  <Paragraphs>0</Paragraphs>
  <TotalTime>39</TotalTime>
  <ScaleCrop>false</ScaleCrop>
  <LinksUpToDate>false</LinksUpToDate>
  <CharactersWithSpaces>24222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