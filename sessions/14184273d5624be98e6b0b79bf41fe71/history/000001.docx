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pPr>
        <w:sectPr>
          <w:headerReference w:type="default" r:id="rId18"/>
          <w:footerReference w:type="default" r:id="rId20"/>
          <w:type w:val="nextPage"/>
          <w:pgSz w:w="11906" w:h="16838"/>
          <w:pgMar w:top="1417" w:right="1134" w:bottom="1417" w:left="1134" w:header="850" w:footer="992" w:gutter="566"/>
          <w:cols w:space="720" w:num="1"/>
          <w:docGrid w:linePitch="360" w:charSpace="0"/>
        </w:sectPr>
      </w:pPr>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w:type="default" r:id="rId17"/>
      <w:footerReference w:type="default" r:id="rId19"/>
      <w:pgSz w:w="11906" w:h="16838"/>
      <w:pgMar w:top="1417" w:right="1134" w:bottom="1417" w:left="1134" w:header="850" w:footer="992" w:gutter="566"/>
      <w:cols w:space="720" w:num="1"/>
      <w:docGrid w:linePitch="360"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