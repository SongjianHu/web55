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pPr>
        <w:sectPr>
          <w:headerReference w:type="default" r:id="rId18"/>
          <w:footerReference w:type="default" r:id="rId20"/>
          <w:type w:val="nextPage"/>
          <w:pgSz w:w="11906" w:h="16838"/>
          <w:pgMar w:top="1417" w:right="1134" w:bottom="1417" w:left="1134" w:header="850" w:footer="992" w:gutter="566"/>
          <w:cols w:space="720" w:num="1"/>
          <w:docGrid w:linePitch="360" w:charSpace="0"/>
        </w:sectPr>
      </w:pPr>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w:t>
      </w:r>
      <w:bookmarkStart w:id="0" w:name="_GoBack"/>
      <w:bookmarkEnd w:id="0"/>
      <w:r>
        <w:rPr>
          <w:rFonts w:ascii="Times New Roman" w:hAnsi="Times New Roman" w:eastAsia="黑体" w:cs="Times New Roman"/>
          <w:b/>
          <w:sz w:val="32"/>
        </w:rPr>
        <w:t>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w:type="default" r:id="rId17"/>
      <w:footerReference w:type="default" r:id="rId19"/>
      <w:pgSz w:w="11906" w:h="16838"/>
      <w:pgMar w:top="1417" w:right="1134" w:bottom="1417" w:left="1134" w:header="850" w:footer="992" w:gutter="566"/>
      <w:cols w:space="720" w:num="1"/>
      <w:docGrid w:linePitch="360" w:charSpace="0"/>
      <w:pgNumType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t>第</w:t>
    </w:r>
    <w:r>
      <w:fldChar w:fldCharType="begin"/>
    </w:r>
    <w:r>
      <w:instrText xml:space="preserve"> PAGE </w:instrText>
    </w:r>
    <w:r>
      <w:fldChar w:fldCharType="end"/>
    </w:r>
    <w:r>
      <w:t>页，共</w:t>
    </w:r>
    <w:r>
      <w:fldChar w:fldCharType="begin"/>
    </w:r>
    <w:r>
      <w:instrText xml:space="preserve"> NUMPAGES </w:instrText>
    </w:r>
    <w:r>
      <w:fldChar w:fldCharType="end"/>
    </w:r>
    <w:r>
      <w:t>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第</w:t>
    </w:r>
    <w:r>
      <w:fldChar w:fldCharType="begin"/>
    </w:r>
    <w:r>
      <w:instrText xml:space="preserve"> PAGE </w:instrText>
    </w:r>
    <w:r>
      <w:fldChar w:fldCharType="end"/>
    </w:r>
    <w:r>
      <w:t>页，共</w:t>
    </w:r>
    <w:r>
      <w:fldChar w:fldCharType="begin"/>
    </w:r>
    <w:r>
      <w:instrText xml:space="preserve"> NUMPAGES </w:instrText>
    </w:r>
    <w:r>
      <w:fldChar w:fldCharType="end"/>
    </w:r>
    <w:r>
      <w:t>页</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9901272"/>
    <w:rsid w:val="3E0D6CBE"/>
    <w:rsid w:val="47415C2D"/>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5"/>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footer" Target="footer3.xml"/><Relationship Id="rId2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10640</Words>
  <Characters>14154</Characters>
  <Lines>0</Lines>
  <Paragraphs>0</Paragraphs>
  <TotalTime>44</TotalTime>
  <ScaleCrop>false</ScaleCrop>
  <LinksUpToDate>false</LinksUpToDate>
  <CharactersWithSpaces>15030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2026-05-13T07:44:05Z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