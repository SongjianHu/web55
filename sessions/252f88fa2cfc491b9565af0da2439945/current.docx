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bookmarkStart w:id="0" w:name="_GoBack"/>
            <w:bookmarkEnd w:id="0"/>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w:type="default" r:id="rId13"/>
          <w:headerReference w:type="even" r:id="rId14"/>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headerReference w:type="default" r:id="rId16"/>
          <w:type w:val="nextPage"/>
          <w:pgSz w:w="11906" w:h="16838"/>
          <w:pgMar w:top="1417" w:right="1134" w:bottom="1417" w:left="1134" w:header="850" w:footer="992" w:gutter="566"/>
          <w:cols w:space="720" w:num="1"/>
          <w:docGrid w:linePitch="360" w:charSpace="0"/>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w:type="default" r:id="rId15"/>
      <w:pgSz w:w="11906" w:h="16838"/>
      <w:pgMar w:top="1417" w:right="1134" w:bottom="1417" w:left="1134" w:header="850" w:footer="992" w:gutter="566"/>
      <w:cols w:space="720" w:num="1"/>
      <w:docGrid w:linePitch="360" w:charSpace="0"/>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北京大学</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基于语义理解的文档结构化重组与自动排版研究</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17481</Words>
  <Characters>22754</Characters>
  <Lines>0</Lines>
  <Paragraphs>0</Paragraphs>
  <TotalTime>59</TotalTime>
  <ScaleCrop>false</ScaleCrop>
  <LinksUpToDate>false</LinksUpToDate>
  <CharactersWithSpaces>24138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2026-05-15T07:12:46Z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