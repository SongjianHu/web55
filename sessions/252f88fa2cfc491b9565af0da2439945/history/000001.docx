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bookmarkStart w:id="0" w:name="_GoBack"/>
            <w:bookmarkEnd w:id="0"/>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w:type="default" r:id="rId13"/>
          <w:headerReference w:type="even" r:id="rId14"/>
          <w:pgSz w:w="11906" w:h="16838"/>
          <w:pgMar w:top="1417" w:right="1134" w:bottom="1417" w:left="1134" w:header="850" w:footer="992" w:gutter="566"/>
          <w:cols w:space="720" w:num="1"/>
          <w:docGrid w:linePitch="360" w:charSpace="0"/>
        </w:sectPr>
      </w:pPr>
    </w:p>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基于语义理解的文档结构化重组与自动排版研究</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17481</Words>
  <Characters>22754</Characters>
  <Lines>0</Lines>
  <Paragraphs>0</Paragraphs>
  <TotalTime>59</TotalTime>
  <ScaleCrop>false</ScaleCrop>
  <LinksUpToDate>false</LinksUpToDate>
  <CharactersWithSpaces>24138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2026-05-15T07:12:46Z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