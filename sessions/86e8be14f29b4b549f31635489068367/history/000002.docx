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bookmarkStart w:id="0" w:name="_GoBack"/>
            <w:bookmarkEnd w:id="0"/>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footerReference w:type="default" r:id="rId13"/>
          <w:footerReference w:type="even" r:id="rId14"/>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17481</Words>
  <Characters>22754</Characters>
  <Lines>0</Lines>
  <Paragraphs>0</Paragraphs>
  <TotalTime>59</TotalTime>
  <ScaleCrop>false</ScaleCrop>
  <LinksUpToDate>false</LinksUpToDate>
  <CharactersWithSpaces>24138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2026-05-15T07:12:46Z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