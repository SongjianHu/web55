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bookmarkStart w:id="0" w:name="_GoBack"/>
      <w:bookmarkEnd w:id="0"/>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qFormat/>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10564</Words>
  <Characters>14050</Characters>
  <Lines>0</Lines>
  <Paragraphs>0</Paragraphs>
  <TotalTime>59</TotalTime>
  <ScaleCrop>false</ScaleCrop>
  <LinksUpToDate>false</LinksUpToDate>
  <CharactersWithSpaces>14908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2026-05-15T16:57:00Z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