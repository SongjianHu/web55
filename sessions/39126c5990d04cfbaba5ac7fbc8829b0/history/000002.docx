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1_1"/>
      <w:r>
        <w:t xml:space="preserve">(1-1)</w:t>
      </w:r>
      <w:bookmarkEnd w:id="1"/>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1_1"/>
      <w:r>
        <w:t xml:space="preserve">图 1-1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1_2"/>
      <w:r>
        <w:t xml:space="preserve">图 1-2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1_1"/>
      <w:r>
        <w:t xml:space="preserve">表 1-1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1_2"/>
      <w:r>
        <w:t xml:space="preserve">(1-2)</w:t>
      </w:r>
      <w:bookmarkEnd w:id="5"/>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6" w:name="tab_1_2"/>
      <w:r>
        <w:t xml:space="preserve">表 1-2 功能测试用例与结果概览</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7" w:name="tab_1_3"/>
      <w:r>
        <w:t xml:space="preserve">表 1-3 三种分类方案的对比结果</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spacing w:before="120" w:after="120"/>
      <w:jc w:val="right"/>
    </w:pPr>
    <w:rPr>
      <w:rFonts w:ascii="宋体" w:hAnsi="宋体" w:eastAsia="宋体" w:cs="宋体"/>
      <w:b w:val="0"/>
      <w:color w:val="000000"/>
      <w:sz w:val="24"/>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