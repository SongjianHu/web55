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bookmarkStart w:id="0" w:name="_GoBack"/>
      <w:bookmarkEnd w:id="0"/>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E0D6CBE"/>
    <w:rsid w:val="47415C2D"/>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17888</Words>
  <Characters>23266</Characters>
  <Lines>0</Lines>
  <Paragraphs>0</Paragraphs>
  <TotalTime>39</TotalTime>
  <ScaleCrop>false</ScaleCrop>
  <LinksUpToDate>false</LinksUpToDate>
  <CharactersWithSpaces>24704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2026-05-12T11:27:57Z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